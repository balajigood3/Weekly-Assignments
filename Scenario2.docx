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C81A1" w14:textId="67F71C70" w:rsidR="00701D04" w:rsidRPr="004049FD" w:rsidRDefault="00000000" w:rsidP="004049FD">
      <w:pPr>
        <w:pStyle w:val="Heading3"/>
        <w:keepNext w:val="0"/>
        <w:keepLines w:val="0"/>
        <w:spacing w:before="0" w:after="0" w:line="240" w:lineRule="auto"/>
        <w:rPr>
          <w:b/>
          <w:bCs/>
          <w:color w:val="auto"/>
          <w:sz w:val="22"/>
          <w:szCs w:val="22"/>
        </w:rPr>
      </w:pPr>
      <w:r w:rsidRPr="004049FD">
        <w:rPr>
          <w:b/>
          <w:bCs/>
          <w:color w:val="auto"/>
          <w:sz w:val="22"/>
          <w:szCs w:val="22"/>
        </w:rPr>
        <w:t>1. Scenario: Word Cloud for Popular Keywords</w:t>
      </w:r>
    </w:p>
    <w:p w14:paraId="6B75F4D9" w14:textId="77777777" w:rsidR="00701D04" w:rsidRDefault="00000000" w:rsidP="004049FD">
      <w:pPr>
        <w:spacing w:line="240" w:lineRule="auto"/>
      </w:pPr>
      <w:r w:rsidRPr="004049FD">
        <w:t>Question</w:t>
      </w:r>
      <w:r>
        <w:t>: You're given a collection of product reviews. How will you create a word cloud to visualize the most frequent keywords?</w:t>
      </w:r>
    </w:p>
    <w:p w14:paraId="728F6689" w14:textId="5FFDC8B2" w:rsidR="004049FD" w:rsidRPr="004049FD" w:rsidRDefault="004049FD" w:rsidP="004049FD">
      <w:pPr>
        <w:spacing w:line="240" w:lineRule="auto"/>
        <w:rPr>
          <w:b/>
          <w:bCs/>
          <w:lang w:val="en-AE"/>
        </w:rPr>
      </w:pPr>
      <w:r w:rsidRPr="004049FD">
        <w:rPr>
          <w:b/>
          <w:bCs/>
          <w:lang w:val="en-AE"/>
        </w:rPr>
        <w:t>Word Cloud for Popular Keywords</w:t>
      </w:r>
    </w:p>
    <w:p w14:paraId="025D8A5D" w14:textId="77777777" w:rsidR="004049FD" w:rsidRPr="004049FD" w:rsidRDefault="004049FD" w:rsidP="004049FD">
      <w:pPr>
        <w:spacing w:line="240" w:lineRule="auto"/>
        <w:rPr>
          <w:lang w:val="en-AE"/>
        </w:rPr>
      </w:pPr>
      <w:r w:rsidRPr="004049FD">
        <w:rPr>
          <w:b/>
          <w:bCs/>
          <w:lang w:val="en-AE"/>
        </w:rPr>
        <w:t>How to create a word cloud from product reviews:</w:t>
      </w:r>
    </w:p>
    <w:p w14:paraId="5991B72C" w14:textId="77777777" w:rsidR="004049FD" w:rsidRPr="004049FD" w:rsidRDefault="004049FD" w:rsidP="004049FD">
      <w:pPr>
        <w:numPr>
          <w:ilvl w:val="0"/>
          <w:numId w:val="7"/>
        </w:numPr>
        <w:spacing w:line="240" w:lineRule="auto"/>
        <w:rPr>
          <w:lang w:val="en-AE"/>
        </w:rPr>
      </w:pPr>
      <w:r w:rsidRPr="004049FD">
        <w:rPr>
          <w:b/>
          <w:bCs/>
          <w:lang w:val="en-AE"/>
        </w:rPr>
        <w:t>Combine all reviews</w:t>
      </w:r>
      <w:r w:rsidRPr="004049FD">
        <w:rPr>
          <w:lang w:val="en-AE"/>
        </w:rPr>
        <w:t xml:space="preserve"> into one large text corpus.</w:t>
      </w:r>
    </w:p>
    <w:p w14:paraId="462D0554" w14:textId="77777777" w:rsidR="004049FD" w:rsidRPr="004049FD" w:rsidRDefault="004049FD" w:rsidP="004049FD">
      <w:pPr>
        <w:numPr>
          <w:ilvl w:val="0"/>
          <w:numId w:val="7"/>
        </w:numPr>
        <w:spacing w:line="240" w:lineRule="auto"/>
        <w:rPr>
          <w:lang w:val="en-AE"/>
        </w:rPr>
      </w:pPr>
      <w:r w:rsidRPr="004049FD">
        <w:rPr>
          <w:b/>
          <w:bCs/>
          <w:lang w:val="en-AE"/>
        </w:rPr>
        <w:t>Preprocess the text</w:t>
      </w:r>
      <w:r w:rsidRPr="004049FD">
        <w:rPr>
          <w:lang w:val="en-AE"/>
        </w:rPr>
        <w:t>:</w:t>
      </w:r>
    </w:p>
    <w:p w14:paraId="4832390A" w14:textId="77777777" w:rsidR="004049FD" w:rsidRPr="004049FD" w:rsidRDefault="004049FD" w:rsidP="004049FD">
      <w:pPr>
        <w:numPr>
          <w:ilvl w:val="1"/>
          <w:numId w:val="7"/>
        </w:numPr>
        <w:spacing w:line="240" w:lineRule="auto"/>
        <w:rPr>
          <w:lang w:val="en-AE"/>
        </w:rPr>
      </w:pPr>
      <w:r w:rsidRPr="004049FD">
        <w:rPr>
          <w:lang w:val="en-AE"/>
        </w:rPr>
        <w:t>Convert text to lowercase</w:t>
      </w:r>
    </w:p>
    <w:p w14:paraId="49C30016" w14:textId="77777777" w:rsidR="004049FD" w:rsidRPr="004049FD" w:rsidRDefault="004049FD" w:rsidP="004049FD">
      <w:pPr>
        <w:numPr>
          <w:ilvl w:val="1"/>
          <w:numId w:val="7"/>
        </w:numPr>
        <w:spacing w:line="240" w:lineRule="auto"/>
        <w:rPr>
          <w:lang w:val="en-AE"/>
        </w:rPr>
      </w:pPr>
      <w:r w:rsidRPr="004049FD">
        <w:rPr>
          <w:lang w:val="en-AE"/>
        </w:rPr>
        <w:t>Remove punctuation and numbers</w:t>
      </w:r>
    </w:p>
    <w:p w14:paraId="58E72275" w14:textId="77777777" w:rsidR="004049FD" w:rsidRPr="004049FD" w:rsidRDefault="004049FD" w:rsidP="004049FD">
      <w:pPr>
        <w:numPr>
          <w:ilvl w:val="1"/>
          <w:numId w:val="7"/>
        </w:numPr>
        <w:spacing w:line="240" w:lineRule="auto"/>
        <w:rPr>
          <w:lang w:val="en-AE"/>
        </w:rPr>
      </w:pPr>
      <w:r w:rsidRPr="004049FD">
        <w:rPr>
          <w:lang w:val="en-AE"/>
        </w:rPr>
        <w:t xml:space="preserve">Remove stop words (e.g., </w:t>
      </w:r>
      <w:r w:rsidRPr="004049FD">
        <w:rPr>
          <w:i/>
          <w:iCs/>
          <w:lang w:val="en-AE"/>
        </w:rPr>
        <w:t>the, is, and</w:t>
      </w:r>
      <w:r w:rsidRPr="004049FD">
        <w:rPr>
          <w:lang w:val="en-AE"/>
        </w:rPr>
        <w:t>)</w:t>
      </w:r>
    </w:p>
    <w:p w14:paraId="3621D3DF" w14:textId="77777777" w:rsidR="004049FD" w:rsidRPr="004049FD" w:rsidRDefault="004049FD" w:rsidP="004049FD">
      <w:pPr>
        <w:numPr>
          <w:ilvl w:val="0"/>
          <w:numId w:val="7"/>
        </w:numPr>
        <w:spacing w:line="240" w:lineRule="auto"/>
        <w:rPr>
          <w:lang w:val="en-AE"/>
        </w:rPr>
      </w:pPr>
      <w:r w:rsidRPr="004049FD">
        <w:rPr>
          <w:b/>
          <w:bCs/>
          <w:lang w:val="en-AE"/>
        </w:rPr>
        <w:t>Tokenize the text</w:t>
      </w:r>
      <w:r w:rsidRPr="004049FD">
        <w:rPr>
          <w:lang w:val="en-AE"/>
        </w:rPr>
        <w:t xml:space="preserve"> into individual words.</w:t>
      </w:r>
    </w:p>
    <w:p w14:paraId="4AC9E508" w14:textId="77777777" w:rsidR="004049FD" w:rsidRPr="004049FD" w:rsidRDefault="004049FD" w:rsidP="004049FD">
      <w:pPr>
        <w:numPr>
          <w:ilvl w:val="0"/>
          <w:numId w:val="7"/>
        </w:numPr>
        <w:spacing w:line="240" w:lineRule="auto"/>
        <w:rPr>
          <w:lang w:val="en-AE"/>
        </w:rPr>
      </w:pPr>
      <w:r w:rsidRPr="004049FD">
        <w:rPr>
          <w:b/>
          <w:bCs/>
          <w:lang w:val="en-AE"/>
        </w:rPr>
        <w:t>Count word frequencies</w:t>
      </w:r>
      <w:r w:rsidRPr="004049FD">
        <w:rPr>
          <w:lang w:val="en-AE"/>
        </w:rPr>
        <w:t xml:space="preserve"> using a frequency dictionary or counter.</w:t>
      </w:r>
    </w:p>
    <w:p w14:paraId="3E6447A3" w14:textId="77777777" w:rsidR="004049FD" w:rsidRPr="004049FD" w:rsidRDefault="004049FD" w:rsidP="004049FD">
      <w:pPr>
        <w:numPr>
          <w:ilvl w:val="0"/>
          <w:numId w:val="7"/>
        </w:numPr>
        <w:spacing w:line="240" w:lineRule="auto"/>
        <w:rPr>
          <w:lang w:val="en-AE"/>
        </w:rPr>
      </w:pPr>
      <w:r w:rsidRPr="004049FD">
        <w:rPr>
          <w:b/>
          <w:bCs/>
          <w:lang w:val="en-AE"/>
        </w:rPr>
        <w:t>Generate the word cloud</w:t>
      </w:r>
      <w:r w:rsidRPr="004049FD">
        <w:rPr>
          <w:lang w:val="en-AE"/>
        </w:rPr>
        <w:t>, where:</w:t>
      </w:r>
    </w:p>
    <w:p w14:paraId="281D08FD" w14:textId="77777777" w:rsidR="004049FD" w:rsidRPr="004049FD" w:rsidRDefault="004049FD" w:rsidP="004049FD">
      <w:pPr>
        <w:numPr>
          <w:ilvl w:val="1"/>
          <w:numId w:val="7"/>
        </w:numPr>
        <w:spacing w:line="240" w:lineRule="auto"/>
        <w:rPr>
          <w:lang w:val="en-AE"/>
        </w:rPr>
      </w:pPr>
      <w:r w:rsidRPr="004049FD">
        <w:rPr>
          <w:lang w:val="en-AE"/>
        </w:rPr>
        <w:t>Larger words represent higher frequency</w:t>
      </w:r>
    </w:p>
    <w:p w14:paraId="7CEEA467" w14:textId="77777777" w:rsidR="004049FD" w:rsidRPr="004049FD" w:rsidRDefault="004049FD" w:rsidP="004049FD">
      <w:pPr>
        <w:numPr>
          <w:ilvl w:val="1"/>
          <w:numId w:val="7"/>
        </w:numPr>
        <w:spacing w:line="240" w:lineRule="auto"/>
        <w:rPr>
          <w:lang w:val="en-AE"/>
        </w:rPr>
      </w:pPr>
      <w:r w:rsidRPr="004049FD">
        <w:rPr>
          <w:lang w:val="en-AE"/>
        </w:rPr>
        <w:t>Smaller words represent lower frequency</w:t>
      </w:r>
    </w:p>
    <w:p w14:paraId="6A260318" w14:textId="77777777" w:rsidR="004049FD" w:rsidRDefault="004049FD" w:rsidP="004049FD">
      <w:pPr>
        <w:spacing w:line="240" w:lineRule="auto"/>
        <w:rPr>
          <w:lang w:val="en-AE"/>
        </w:rPr>
      </w:pPr>
      <w:r w:rsidRPr="004049FD">
        <w:rPr>
          <w:b/>
          <w:bCs/>
          <w:lang w:val="en-AE"/>
        </w:rPr>
        <w:t>Purpose:</w:t>
      </w:r>
      <w:r w:rsidRPr="004049FD">
        <w:rPr>
          <w:lang w:val="en-AE"/>
        </w:rPr>
        <w:br/>
        <w:t>A word cloud gives a quick visual summary of the most discussed terms in customer reviews.</w:t>
      </w:r>
    </w:p>
    <w:p w14:paraId="4BE4BE88" w14:textId="77777777" w:rsidR="004049FD" w:rsidRPr="004049FD" w:rsidRDefault="004049FD" w:rsidP="004049FD">
      <w:pPr>
        <w:spacing w:line="240" w:lineRule="auto"/>
        <w:rPr>
          <w:b/>
          <w:bCs/>
          <w:lang w:val="en-US"/>
        </w:rPr>
      </w:pPr>
    </w:p>
    <w:p w14:paraId="25DFEC41" w14:textId="77777777" w:rsidR="00701D04" w:rsidRPr="004049FD" w:rsidRDefault="00000000" w:rsidP="004049FD">
      <w:pPr>
        <w:spacing w:line="240" w:lineRule="auto"/>
        <w:rPr>
          <w:b/>
          <w:bCs/>
        </w:rPr>
      </w:pPr>
      <w:r w:rsidRPr="004049FD">
        <w:rPr>
          <w:b/>
          <w:bCs/>
        </w:rPr>
        <w:t>2. Scenario: Sentiment Analysis for Hotel Reviews</w:t>
      </w:r>
    </w:p>
    <w:p w14:paraId="1A7730C4" w14:textId="77777777" w:rsidR="00701D04" w:rsidRDefault="00000000" w:rsidP="004049FD">
      <w:pPr>
        <w:spacing w:line="240" w:lineRule="auto"/>
      </w:pPr>
      <w:r w:rsidRPr="004049FD">
        <w:t>Question</w:t>
      </w:r>
      <w:r>
        <w:t>: A hotel wants to understand how customers feel about their service. How would you apply sentiment analysis to the reviews?</w:t>
      </w:r>
    </w:p>
    <w:p w14:paraId="44E73D29" w14:textId="77777777" w:rsidR="00012869" w:rsidRPr="00012869" w:rsidRDefault="00012869" w:rsidP="00012869">
      <w:pPr>
        <w:spacing w:line="240" w:lineRule="auto"/>
        <w:rPr>
          <w:b/>
          <w:bCs/>
          <w:lang w:val="en-AE"/>
        </w:rPr>
      </w:pPr>
      <w:r w:rsidRPr="00012869">
        <w:rPr>
          <w:b/>
          <w:bCs/>
          <w:lang w:val="en-AE"/>
        </w:rPr>
        <w:t>2. Sentiment Analysis for Hotel Reviews</w:t>
      </w:r>
    </w:p>
    <w:p w14:paraId="762225B5" w14:textId="77777777" w:rsidR="00012869" w:rsidRPr="00012869" w:rsidRDefault="00012869" w:rsidP="00012869">
      <w:pPr>
        <w:spacing w:line="240" w:lineRule="auto"/>
        <w:rPr>
          <w:lang w:val="en-AE"/>
        </w:rPr>
      </w:pPr>
      <w:r w:rsidRPr="00012869">
        <w:rPr>
          <w:b/>
          <w:bCs/>
          <w:lang w:val="en-AE"/>
        </w:rPr>
        <w:t>How to analyze customer sentiment:</w:t>
      </w:r>
    </w:p>
    <w:p w14:paraId="170D8C77" w14:textId="77777777" w:rsidR="00012869" w:rsidRPr="00012869" w:rsidRDefault="00012869" w:rsidP="00012869">
      <w:pPr>
        <w:numPr>
          <w:ilvl w:val="0"/>
          <w:numId w:val="8"/>
        </w:numPr>
        <w:spacing w:line="240" w:lineRule="auto"/>
        <w:rPr>
          <w:lang w:val="en-AE"/>
        </w:rPr>
      </w:pPr>
      <w:r w:rsidRPr="00012869">
        <w:rPr>
          <w:b/>
          <w:bCs/>
          <w:lang w:val="en-AE"/>
        </w:rPr>
        <w:t>Preprocess the reviews</w:t>
      </w:r>
      <w:r w:rsidRPr="00012869">
        <w:rPr>
          <w:lang w:val="en-AE"/>
        </w:rPr>
        <w:t>:</w:t>
      </w:r>
    </w:p>
    <w:p w14:paraId="7DD26082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>Convert to lowercase</w:t>
      </w:r>
    </w:p>
    <w:p w14:paraId="0ACD4CAC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>Remove punctuation</w:t>
      </w:r>
    </w:p>
    <w:p w14:paraId="01031644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>Tokenize the text</w:t>
      </w:r>
    </w:p>
    <w:p w14:paraId="6E79CF85" w14:textId="77777777" w:rsidR="00012869" w:rsidRPr="00012869" w:rsidRDefault="00012869" w:rsidP="00012869">
      <w:pPr>
        <w:numPr>
          <w:ilvl w:val="0"/>
          <w:numId w:val="8"/>
        </w:numPr>
        <w:spacing w:line="240" w:lineRule="auto"/>
        <w:rPr>
          <w:lang w:val="en-AE"/>
        </w:rPr>
      </w:pPr>
      <w:r w:rsidRPr="00012869">
        <w:rPr>
          <w:b/>
          <w:bCs/>
          <w:lang w:val="en-AE"/>
        </w:rPr>
        <w:t>Apply sentiment analysis</w:t>
      </w:r>
      <w:r w:rsidRPr="00012869">
        <w:rPr>
          <w:lang w:val="en-AE"/>
        </w:rPr>
        <w:t>:</w:t>
      </w:r>
    </w:p>
    <w:p w14:paraId="521B1096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 xml:space="preserve">Use a sentiment lexicon (e.g., positive/negative word lists) </w:t>
      </w:r>
      <w:r w:rsidRPr="00012869">
        <w:rPr>
          <w:b/>
          <w:bCs/>
          <w:lang w:val="en-AE"/>
        </w:rPr>
        <w:t>or</w:t>
      </w:r>
    </w:p>
    <w:p w14:paraId="735825D4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 xml:space="preserve">Use a pre-trained sentiment model (e.g., VADER, </w:t>
      </w:r>
      <w:proofErr w:type="spellStart"/>
      <w:r w:rsidRPr="00012869">
        <w:rPr>
          <w:lang w:val="en-AE"/>
        </w:rPr>
        <w:t>TextBlob</w:t>
      </w:r>
      <w:proofErr w:type="spellEnd"/>
      <w:r w:rsidRPr="00012869">
        <w:rPr>
          <w:lang w:val="en-AE"/>
        </w:rPr>
        <w:t>, BERT)</w:t>
      </w:r>
    </w:p>
    <w:p w14:paraId="17B01FF8" w14:textId="77777777" w:rsidR="00012869" w:rsidRPr="00012869" w:rsidRDefault="00012869" w:rsidP="00012869">
      <w:pPr>
        <w:numPr>
          <w:ilvl w:val="0"/>
          <w:numId w:val="8"/>
        </w:numPr>
        <w:spacing w:line="240" w:lineRule="auto"/>
        <w:rPr>
          <w:lang w:val="en-AE"/>
        </w:rPr>
      </w:pPr>
      <w:r w:rsidRPr="00012869">
        <w:rPr>
          <w:b/>
          <w:bCs/>
          <w:lang w:val="en-AE"/>
        </w:rPr>
        <w:t>Assign polarity scores</w:t>
      </w:r>
      <w:r w:rsidRPr="00012869">
        <w:rPr>
          <w:lang w:val="en-AE"/>
        </w:rPr>
        <w:t>:</w:t>
      </w:r>
    </w:p>
    <w:p w14:paraId="5AC71A93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>Positive</w:t>
      </w:r>
    </w:p>
    <w:p w14:paraId="23535D0F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>Negative</w:t>
      </w:r>
    </w:p>
    <w:p w14:paraId="5025D241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>Neutral</w:t>
      </w:r>
    </w:p>
    <w:p w14:paraId="55FFDE3B" w14:textId="77777777" w:rsidR="00012869" w:rsidRPr="00012869" w:rsidRDefault="00012869" w:rsidP="00012869">
      <w:pPr>
        <w:numPr>
          <w:ilvl w:val="0"/>
          <w:numId w:val="8"/>
        </w:numPr>
        <w:spacing w:line="240" w:lineRule="auto"/>
        <w:rPr>
          <w:lang w:val="en-AE"/>
        </w:rPr>
      </w:pPr>
      <w:r w:rsidRPr="00012869">
        <w:rPr>
          <w:b/>
          <w:bCs/>
          <w:lang w:val="en-AE"/>
        </w:rPr>
        <w:t>Aggregate results</w:t>
      </w:r>
      <w:r w:rsidRPr="00012869">
        <w:rPr>
          <w:lang w:val="en-AE"/>
        </w:rPr>
        <w:t>:</w:t>
      </w:r>
    </w:p>
    <w:p w14:paraId="53FD565F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 xml:space="preserve">Calculate percentages (e.g., </w:t>
      </w:r>
      <w:r w:rsidRPr="00012869">
        <w:rPr>
          <w:i/>
          <w:iCs/>
          <w:lang w:val="en-AE"/>
        </w:rPr>
        <w:t>80% positive reviews</w:t>
      </w:r>
      <w:r w:rsidRPr="00012869">
        <w:rPr>
          <w:lang w:val="en-AE"/>
        </w:rPr>
        <w:t>)</w:t>
      </w:r>
    </w:p>
    <w:p w14:paraId="38E76BA7" w14:textId="77777777" w:rsidR="00012869" w:rsidRPr="00012869" w:rsidRDefault="00012869" w:rsidP="00012869">
      <w:pPr>
        <w:numPr>
          <w:ilvl w:val="1"/>
          <w:numId w:val="8"/>
        </w:numPr>
        <w:spacing w:line="240" w:lineRule="auto"/>
        <w:rPr>
          <w:lang w:val="en-AE"/>
        </w:rPr>
      </w:pPr>
      <w:r w:rsidRPr="00012869">
        <w:rPr>
          <w:lang w:val="en-AE"/>
        </w:rPr>
        <w:t>Identify extremely negative reviews for follow-up</w:t>
      </w:r>
    </w:p>
    <w:p w14:paraId="2119CA26" w14:textId="77777777" w:rsidR="00012869" w:rsidRPr="00012869" w:rsidRDefault="00012869" w:rsidP="00012869">
      <w:pPr>
        <w:spacing w:line="240" w:lineRule="auto"/>
        <w:rPr>
          <w:lang w:val="en-AE"/>
        </w:rPr>
      </w:pPr>
      <w:r w:rsidRPr="00012869">
        <w:rPr>
          <w:b/>
          <w:bCs/>
          <w:lang w:val="en-AE"/>
        </w:rPr>
        <w:t>Purpose:</w:t>
      </w:r>
      <w:r w:rsidRPr="00012869">
        <w:rPr>
          <w:lang w:val="en-AE"/>
        </w:rPr>
        <w:br/>
        <w:t>Helps the hotel understand customer satisfaction and identify areas needing improvement.</w:t>
      </w:r>
    </w:p>
    <w:p w14:paraId="5EB87808" w14:textId="77777777" w:rsidR="00701D04" w:rsidRPr="00012869" w:rsidRDefault="00000000" w:rsidP="004049FD">
      <w:pPr>
        <w:spacing w:line="240" w:lineRule="auto"/>
        <w:rPr>
          <w:b/>
          <w:bCs/>
        </w:rPr>
      </w:pPr>
      <w:r w:rsidRPr="00012869">
        <w:rPr>
          <w:b/>
          <w:bCs/>
        </w:rPr>
        <w:t>3. Scenario: Topic Modeling for News Articles</w:t>
      </w:r>
    </w:p>
    <w:p w14:paraId="65E1AEA2" w14:textId="77777777" w:rsidR="00701D04" w:rsidRDefault="00000000" w:rsidP="004049FD">
      <w:pPr>
        <w:spacing w:line="240" w:lineRule="auto"/>
      </w:pPr>
      <w:r w:rsidRPr="004049FD">
        <w:t>Question</w:t>
      </w:r>
      <w:r>
        <w:t>: You're given thousands of news articles with no labels. How would you identify the main themes or topics?</w:t>
      </w:r>
    </w:p>
    <w:p w14:paraId="0FE4DC8D" w14:textId="6B471475" w:rsidR="00D82BF5" w:rsidRPr="00D82BF5" w:rsidRDefault="00D82BF5" w:rsidP="00D82BF5">
      <w:pPr>
        <w:spacing w:line="240" w:lineRule="auto"/>
        <w:rPr>
          <w:b/>
          <w:bCs/>
          <w:lang w:val="en-AE"/>
        </w:rPr>
      </w:pPr>
      <w:r w:rsidRPr="00D82BF5">
        <w:rPr>
          <w:b/>
          <w:bCs/>
          <w:lang w:val="en-AE"/>
        </w:rPr>
        <w:t>Modeling for News Articles</w:t>
      </w:r>
    </w:p>
    <w:p w14:paraId="59EDB9BB" w14:textId="7605250F" w:rsidR="00D82BF5" w:rsidRPr="00D82BF5" w:rsidRDefault="00D82BF5" w:rsidP="00D82BF5">
      <w:p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 xml:space="preserve">How to discover topics in </w:t>
      </w:r>
      <w:r w:rsidR="00F43836" w:rsidRPr="00D82BF5">
        <w:rPr>
          <w:b/>
          <w:bCs/>
          <w:lang w:val="en-AE"/>
        </w:rPr>
        <w:t>unlabelled</w:t>
      </w:r>
      <w:r w:rsidRPr="00D82BF5">
        <w:rPr>
          <w:b/>
          <w:bCs/>
          <w:lang w:val="en-AE"/>
        </w:rPr>
        <w:t xml:space="preserve"> news articles:</w:t>
      </w:r>
    </w:p>
    <w:p w14:paraId="0FFB10BB" w14:textId="77777777" w:rsidR="00D82BF5" w:rsidRPr="00D82BF5" w:rsidRDefault="00D82BF5" w:rsidP="00D82BF5">
      <w:pPr>
        <w:numPr>
          <w:ilvl w:val="0"/>
          <w:numId w:val="9"/>
        </w:num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>Clean and preprocess text</w:t>
      </w:r>
      <w:r w:rsidRPr="00D82BF5">
        <w:rPr>
          <w:lang w:val="en-AE"/>
        </w:rPr>
        <w:t>:</w:t>
      </w:r>
    </w:p>
    <w:p w14:paraId="2DBD8896" w14:textId="77777777" w:rsidR="00D82BF5" w:rsidRPr="00D82BF5" w:rsidRDefault="00D82BF5" w:rsidP="00D82BF5">
      <w:pPr>
        <w:numPr>
          <w:ilvl w:val="1"/>
          <w:numId w:val="9"/>
        </w:numPr>
        <w:spacing w:line="240" w:lineRule="auto"/>
        <w:rPr>
          <w:lang w:val="en-AE"/>
        </w:rPr>
      </w:pPr>
      <w:r w:rsidRPr="00D82BF5">
        <w:rPr>
          <w:lang w:val="en-AE"/>
        </w:rPr>
        <w:t>Tokenize</w:t>
      </w:r>
    </w:p>
    <w:p w14:paraId="5B2DB43D" w14:textId="20E8CF55" w:rsidR="00D82BF5" w:rsidRPr="00D82BF5" w:rsidRDefault="00D82BF5" w:rsidP="00D82BF5">
      <w:pPr>
        <w:numPr>
          <w:ilvl w:val="1"/>
          <w:numId w:val="9"/>
        </w:numPr>
        <w:spacing w:line="240" w:lineRule="auto"/>
        <w:rPr>
          <w:lang w:val="en-AE"/>
        </w:rPr>
      </w:pPr>
      <w:r w:rsidRPr="00D82BF5">
        <w:rPr>
          <w:lang w:val="en-AE"/>
        </w:rPr>
        <w:t>Remove stop</w:t>
      </w:r>
      <w:r>
        <w:rPr>
          <w:lang w:val="en-AE"/>
        </w:rPr>
        <w:t xml:space="preserve"> </w:t>
      </w:r>
      <w:r w:rsidRPr="00D82BF5">
        <w:rPr>
          <w:lang w:val="en-AE"/>
        </w:rPr>
        <w:t>words</w:t>
      </w:r>
    </w:p>
    <w:p w14:paraId="03686886" w14:textId="77777777" w:rsidR="00D82BF5" w:rsidRPr="00D82BF5" w:rsidRDefault="00D82BF5" w:rsidP="00D82BF5">
      <w:pPr>
        <w:numPr>
          <w:ilvl w:val="1"/>
          <w:numId w:val="9"/>
        </w:numPr>
        <w:spacing w:line="240" w:lineRule="auto"/>
        <w:rPr>
          <w:lang w:val="en-AE"/>
        </w:rPr>
      </w:pPr>
      <w:r w:rsidRPr="00D82BF5">
        <w:rPr>
          <w:lang w:val="en-AE"/>
        </w:rPr>
        <w:t>Lemmatize (optional)</w:t>
      </w:r>
    </w:p>
    <w:p w14:paraId="577E806B" w14:textId="77777777" w:rsidR="00D82BF5" w:rsidRPr="00D82BF5" w:rsidRDefault="00D82BF5" w:rsidP="00D82BF5">
      <w:pPr>
        <w:numPr>
          <w:ilvl w:val="0"/>
          <w:numId w:val="9"/>
        </w:num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>Apply topic modeling</w:t>
      </w:r>
      <w:r w:rsidRPr="00D82BF5">
        <w:rPr>
          <w:lang w:val="en-AE"/>
        </w:rPr>
        <w:t>:</w:t>
      </w:r>
    </w:p>
    <w:p w14:paraId="2B117B5D" w14:textId="77777777" w:rsidR="00D82BF5" w:rsidRPr="00D82BF5" w:rsidRDefault="00D82BF5" w:rsidP="00D82BF5">
      <w:pPr>
        <w:numPr>
          <w:ilvl w:val="1"/>
          <w:numId w:val="9"/>
        </w:numPr>
        <w:spacing w:line="240" w:lineRule="auto"/>
        <w:rPr>
          <w:lang w:val="en-AE"/>
        </w:rPr>
      </w:pPr>
      <w:r w:rsidRPr="00D82BF5">
        <w:rPr>
          <w:lang w:val="en-AE"/>
        </w:rPr>
        <w:t xml:space="preserve">Use </w:t>
      </w:r>
      <w:r w:rsidRPr="00D82BF5">
        <w:rPr>
          <w:b/>
          <w:bCs/>
          <w:lang w:val="en-AE"/>
        </w:rPr>
        <w:t>Latent Dirichlet Allocation (LDA)</w:t>
      </w:r>
      <w:r w:rsidRPr="00D82BF5">
        <w:rPr>
          <w:lang w:val="en-AE"/>
        </w:rPr>
        <w:t xml:space="preserve"> or similar algorithms</w:t>
      </w:r>
    </w:p>
    <w:p w14:paraId="58B6673D" w14:textId="77777777" w:rsidR="00D82BF5" w:rsidRPr="00D82BF5" w:rsidRDefault="00D82BF5" w:rsidP="00D82BF5">
      <w:pPr>
        <w:numPr>
          <w:ilvl w:val="0"/>
          <w:numId w:val="9"/>
        </w:num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>Extract topics</w:t>
      </w:r>
      <w:r w:rsidRPr="00D82BF5">
        <w:rPr>
          <w:lang w:val="en-AE"/>
        </w:rPr>
        <w:t>:</w:t>
      </w:r>
    </w:p>
    <w:p w14:paraId="68A381CC" w14:textId="77777777" w:rsidR="00D82BF5" w:rsidRPr="00D82BF5" w:rsidRDefault="00D82BF5" w:rsidP="00D82BF5">
      <w:pPr>
        <w:numPr>
          <w:ilvl w:val="1"/>
          <w:numId w:val="9"/>
        </w:numPr>
        <w:spacing w:line="240" w:lineRule="auto"/>
        <w:rPr>
          <w:lang w:val="en-AE"/>
        </w:rPr>
      </w:pPr>
      <w:r w:rsidRPr="00D82BF5">
        <w:rPr>
          <w:lang w:val="en-AE"/>
        </w:rPr>
        <w:t>Each topic is a group of frequently co-occurring words</w:t>
      </w:r>
    </w:p>
    <w:p w14:paraId="63B76BDD" w14:textId="77777777" w:rsidR="00D82BF5" w:rsidRPr="00D82BF5" w:rsidRDefault="00D82BF5" w:rsidP="00D82BF5">
      <w:pPr>
        <w:numPr>
          <w:ilvl w:val="0"/>
          <w:numId w:val="9"/>
        </w:num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>Represent articles as topic distributions</w:t>
      </w:r>
      <w:r w:rsidRPr="00D82BF5">
        <w:rPr>
          <w:lang w:val="en-AE"/>
        </w:rPr>
        <w:t>:</w:t>
      </w:r>
    </w:p>
    <w:p w14:paraId="0EB1E7B0" w14:textId="77777777" w:rsidR="00D82BF5" w:rsidRPr="00D82BF5" w:rsidRDefault="00D82BF5" w:rsidP="00D82BF5">
      <w:pPr>
        <w:numPr>
          <w:ilvl w:val="1"/>
          <w:numId w:val="9"/>
        </w:numPr>
        <w:spacing w:line="240" w:lineRule="auto"/>
        <w:rPr>
          <w:lang w:val="en-AE"/>
        </w:rPr>
      </w:pPr>
      <w:r w:rsidRPr="00D82BF5">
        <w:rPr>
          <w:lang w:val="en-AE"/>
        </w:rPr>
        <w:lastRenderedPageBreak/>
        <w:t xml:space="preserve">Example: </w:t>
      </w:r>
      <w:r w:rsidRPr="00D82BF5">
        <w:rPr>
          <w:i/>
          <w:iCs/>
          <w:lang w:val="en-AE"/>
        </w:rPr>
        <w:t>30% sports, 70% politics</w:t>
      </w:r>
    </w:p>
    <w:p w14:paraId="5A11FBB7" w14:textId="77777777" w:rsidR="00D82BF5" w:rsidRPr="00D82BF5" w:rsidRDefault="00D82BF5" w:rsidP="00D82BF5">
      <w:pPr>
        <w:numPr>
          <w:ilvl w:val="0"/>
          <w:numId w:val="9"/>
        </w:num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>Label topics</w:t>
      </w:r>
      <w:r w:rsidRPr="00D82BF5">
        <w:rPr>
          <w:lang w:val="en-AE"/>
        </w:rPr>
        <w:t>:</w:t>
      </w:r>
    </w:p>
    <w:p w14:paraId="7EF27ED5" w14:textId="77777777" w:rsidR="00D82BF5" w:rsidRPr="00D82BF5" w:rsidRDefault="00D82BF5" w:rsidP="00D82BF5">
      <w:pPr>
        <w:numPr>
          <w:ilvl w:val="1"/>
          <w:numId w:val="9"/>
        </w:numPr>
        <w:spacing w:line="240" w:lineRule="auto"/>
        <w:rPr>
          <w:lang w:val="en-AE"/>
        </w:rPr>
      </w:pPr>
      <w:r w:rsidRPr="00D82BF5">
        <w:rPr>
          <w:lang w:val="en-AE"/>
        </w:rPr>
        <w:t>Based on the most important words in each topic</w:t>
      </w:r>
    </w:p>
    <w:p w14:paraId="37F8AC0A" w14:textId="77777777" w:rsidR="00D82BF5" w:rsidRPr="00D82BF5" w:rsidRDefault="00D82BF5" w:rsidP="00D82BF5">
      <w:p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>Purpose:</w:t>
      </w:r>
      <w:r w:rsidRPr="00D82BF5">
        <w:rPr>
          <w:lang w:val="en-AE"/>
        </w:rPr>
        <w:br/>
        <w:t>Automatically identifies hidden themes in large collections of documents.</w:t>
      </w:r>
    </w:p>
    <w:p w14:paraId="01DECBED" w14:textId="1E66A90D" w:rsidR="00701D04" w:rsidRPr="00012869" w:rsidRDefault="00000000" w:rsidP="00012869">
      <w:pPr>
        <w:spacing w:line="240" w:lineRule="auto"/>
        <w:rPr>
          <w:b/>
          <w:bCs/>
        </w:rPr>
      </w:pPr>
      <w:r w:rsidRPr="00012869">
        <w:rPr>
          <w:b/>
          <w:bCs/>
        </w:rPr>
        <w:t>4. Scenario: Feature Extraction Using Count</w:t>
      </w:r>
      <w:r w:rsidR="00D82BF5">
        <w:rPr>
          <w:b/>
          <w:bCs/>
        </w:rPr>
        <w:t xml:space="preserve"> </w:t>
      </w:r>
      <w:r w:rsidRPr="00012869">
        <w:rPr>
          <w:b/>
          <w:bCs/>
        </w:rPr>
        <w:t>Vectorizer</w:t>
      </w:r>
    </w:p>
    <w:p w14:paraId="5B4205DC" w14:textId="637021E6" w:rsidR="00701D04" w:rsidRDefault="00000000" w:rsidP="004049FD">
      <w:pPr>
        <w:spacing w:line="240" w:lineRule="auto"/>
      </w:pPr>
      <w:r w:rsidRPr="004049FD">
        <w:t>Question</w:t>
      </w:r>
      <w:r>
        <w:t>: You want to feed customer messages into a machine learning model. How do you convert the text into numerical features using Count</w:t>
      </w:r>
      <w:r w:rsidR="00D82BF5">
        <w:t xml:space="preserve"> </w:t>
      </w:r>
      <w:r>
        <w:t>Vectorizer?</w:t>
      </w:r>
    </w:p>
    <w:p w14:paraId="7FC2AB15" w14:textId="36D2C37A" w:rsidR="00D82BF5" w:rsidRPr="00D82BF5" w:rsidRDefault="00D82BF5" w:rsidP="00D82BF5">
      <w:pPr>
        <w:spacing w:line="240" w:lineRule="auto"/>
        <w:rPr>
          <w:b/>
          <w:bCs/>
          <w:lang w:val="en-AE"/>
        </w:rPr>
      </w:pPr>
      <w:r w:rsidRPr="00D82BF5">
        <w:rPr>
          <w:b/>
          <w:bCs/>
          <w:lang w:val="en-AE"/>
        </w:rPr>
        <w:t>Feature Extraction Using Count</w:t>
      </w:r>
      <w:r>
        <w:rPr>
          <w:b/>
          <w:bCs/>
          <w:lang w:val="en-AE"/>
        </w:rPr>
        <w:t xml:space="preserve"> </w:t>
      </w:r>
      <w:r w:rsidRPr="00D82BF5">
        <w:rPr>
          <w:b/>
          <w:bCs/>
          <w:lang w:val="en-AE"/>
        </w:rPr>
        <w:t>Vectorizer</w:t>
      </w:r>
    </w:p>
    <w:p w14:paraId="6A2A4A13" w14:textId="4EA1F556" w:rsidR="00D82BF5" w:rsidRPr="00D82BF5" w:rsidRDefault="00D82BF5" w:rsidP="00D82BF5">
      <w:p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>How Count</w:t>
      </w:r>
      <w:r>
        <w:rPr>
          <w:b/>
          <w:bCs/>
          <w:lang w:val="en-AE"/>
        </w:rPr>
        <w:t xml:space="preserve"> </w:t>
      </w:r>
      <w:r w:rsidRPr="00D82BF5">
        <w:rPr>
          <w:b/>
          <w:bCs/>
          <w:lang w:val="en-AE"/>
        </w:rPr>
        <w:t>Vectorizer converts text to numbers:</w:t>
      </w:r>
    </w:p>
    <w:p w14:paraId="7368A812" w14:textId="77777777" w:rsidR="00D82BF5" w:rsidRPr="00D82BF5" w:rsidRDefault="00D82BF5" w:rsidP="00D82BF5">
      <w:pPr>
        <w:numPr>
          <w:ilvl w:val="0"/>
          <w:numId w:val="10"/>
        </w:numPr>
        <w:spacing w:line="240" w:lineRule="auto"/>
        <w:rPr>
          <w:lang w:val="en-AE"/>
        </w:rPr>
      </w:pPr>
      <w:r w:rsidRPr="00D82BF5">
        <w:rPr>
          <w:lang w:val="en-AE"/>
        </w:rPr>
        <w:t xml:space="preserve">Builds a </w:t>
      </w:r>
      <w:r w:rsidRPr="00D82BF5">
        <w:rPr>
          <w:b/>
          <w:bCs/>
          <w:lang w:val="en-AE"/>
        </w:rPr>
        <w:t>vocabulary</w:t>
      </w:r>
      <w:r w:rsidRPr="00D82BF5">
        <w:rPr>
          <w:lang w:val="en-AE"/>
        </w:rPr>
        <w:t xml:space="preserve"> of all unique words in the corpus.</w:t>
      </w:r>
    </w:p>
    <w:p w14:paraId="1104AD55" w14:textId="77777777" w:rsidR="00D82BF5" w:rsidRPr="00D82BF5" w:rsidRDefault="00D82BF5" w:rsidP="00D82BF5">
      <w:pPr>
        <w:numPr>
          <w:ilvl w:val="0"/>
          <w:numId w:val="10"/>
        </w:numPr>
        <w:spacing w:line="240" w:lineRule="auto"/>
        <w:rPr>
          <w:lang w:val="en-AE"/>
        </w:rPr>
      </w:pPr>
      <w:r w:rsidRPr="00D82BF5">
        <w:rPr>
          <w:lang w:val="en-AE"/>
        </w:rPr>
        <w:t xml:space="preserve">Assigns </w:t>
      </w:r>
      <w:r w:rsidRPr="00D82BF5">
        <w:rPr>
          <w:b/>
          <w:bCs/>
          <w:lang w:val="en-AE"/>
        </w:rPr>
        <w:t>one column per word</w:t>
      </w:r>
      <w:r w:rsidRPr="00D82BF5">
        <w:rPr>
          <w:lang w:val="en-AE"/>
        </w:rPr>
        <w:t>.</w:t>
      </w:r>
    </w:p>
    <w:p w14:paraId="7B7A53D7" w14:textId="77777777" w:rsidR="00D82BF5" w:rsidRPr="00D82BF5" w:rsidRDefault="00D82BF5" w:rsidP="00D82BF5">
      <w:pPr>
        <w:numPr>
          <w:ilvl w:val="0"/>
          <w:numId w:val="10"/>
        </w:numPr>
        <w:spacing w:line="240" w:lineRule="auto"/>
        <w:rPr>
          <w:lang w:val="en-AE"/>
        </w:rPr>
      </w:pPr>
      <w:r w:rsidRPr="00D82BF5">
        <w:rPr>
          <w:lang w:val="en-AE"/>
        </w:rPr>
        <w:t>For each document:</w:t>
      </w:r>
    </w:p>
    <w:p w14:paraId="1EEF67A1" w14:textId="77777777" w:rsidR="00D82BF5" w:rsidRPr="00D82BF5" w:rsidRDefault="00D82BF5" w:rsidP="00D82BF5">
      <w:pPr>
        <w:numPr>
          <w:ilvl w:val="1"/>
          <w:numId w:val="10"/>
        </w:numPr>
        <w:spacing w:line="240" w:lineRule="auto"/>
        <w:rPr>
          <w:lang w:val="en-AE"/>
        </w:rPr>
      </w:pPr>
      <w:r w:rsidRPr="00D82BF5">
        <w:rPr>
          <w:lang w:val="en-AE"/>
        </w:rPr>
        <w:t>Creates a vector showing how many times each word appears.</w:t>
      </w:r>
    </w:p>
    <w:p w14:paraId="61673D2A" w14:textId="77777777" w:rsidR="00D82BF5" w:rsidRPr="00D82BF5" w:rsidRDefault="00D82BF5" w:rsidP="00D82BF5">
      <w:pPr>
        <w:numPr>
          <w:ilvl w:val="0"/>
          <w:numId w:val="10"/>
        </w:numPr>
        <w:spacing w:line="240" w:lineRule="auto"/>
        <w:rPr>
          <w:lang w:val="en-AE"/>
        </w:rPr>
      </w:pPr>
      <w:r w:rsidRPr="00D82BF5">
        <w:rPr>
          <w:lang w:val="en-AE"/>
        </w:rPr>
        <w:t xml:space="preserve">Outputs a </w:t>
      </w:r>
      <w:r w:rsidRPr="00D82BF5">
        <w:rPr>
          <w:b/>
          <w:bCs/>
          <w:lang w:val="en-AE"/>
        </w:rPr>
        <w:t>sparse matrix</w:t>
      </w:r>
      <w:r w:rsidRPr="00D82BF5">
        <w:rPr>
          <w:lang w:val="en-AE"/>
        </w:rPr>
        <w:t xml:space="preserve"> (mostly zeros).</w:t>
      </w:r>
    </w:p>
    <w:p w14:paraId="50A25E81" w14:textId="77777777" w:rsidR="00D82BF5" w:rsidRPr="00D82BF5" w:rsidRDefault="00D82BF5" w:rsidP="00D82BF5">
      <w:p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>Example:</w:t>
      </w:r>
      <w:r w:rsidRPr="00D82BF5">
        <w:rPr>
          <w:lang w:val="en-AE"/>
        </w:rPr>
        <w:br/>
        <w:t>Text: "I love NLP"</w:t>
      </w:r>
      <w:r w:rsidRPr="00D82BF5">
        <w:rPr>
          <w:lang w:val="en-AE"/>
        </w:rPr>
        <w:br/>
        <w:t>Features: [I:1, love:1, NLP:1]</w:t>
      </w:r>
    </w:p>
    <w:p w14:paraId="00106A70" w14:textId="77777777" w:rsidR="00D82BF5" w:rsidRPr="00D82BF5" w:rsidRDefault="00D82BF5" w:rsidP="00D82BF5">
      <w:pPr>
        <w:spacing w:line="240" w:lineRule="auto"/>
        <w:rPr>
          <w:lang w:val="en-AE"/>
        </w:rPr>
      </w:pPr>
      <w:r w:rsidRPr="00D82BF5">
        <w:rPr>
          <w:b/>
          <w:bCs/>
          <w:lang w:val="en-AE"/>
        </w:rPr>
        <w:t>Purpose:</w:t>
      </w:r>
      <w:r w:rsidRPr="00D82BF5">
        <w:rPr>
          <w:lang w:val="en-AE"/>
        </w:rPr>
        <w:br/>
        <w:t>Transforms text data into numerical format for machine learning models like Naive Bayes or Logistic Regression.</w:t>
      </w:r>
    </w:p>
    <w:p w14:paraId="5B6CAE42" w14:textId="56793909" w:rsidR="00701D04" w:rsidRPr="004049FD" w:rsidRDefault="00000000" w:rsidP="00012869">
      <w:pPr>
        <w:spacing w:line="240" w:lineRule="auto"/>
      </w:pPr>
      <w:r w:rsidRPr="004049FD">
        <w:t>5. Scenario: Choosing Between Count</w:t>
      </w:r>
      <w:r w:rsidR="00D82BF5">
        <w:t xml:space="preserve"> </w:t>
      </w:r>
      <w:r w:rsidRPr="004049FD">
        <w:t>Vectorizer and TF-IDF</w:t>
      </w:r>
    </w:p>
    <w:p w14:paraId="7365F264" w14:textId="007653CB" w:rsidR="00701D04" w:rsidRDefault="00000000" w:rsidP="004049FD">
      <w:pPr>
        <w:spacing w:line="240" w:lineRule="auto"/>
      </w:pPr>
      <w:r w:rsidRPr="004049FD">
        <w:t>Question</w:t>
      </w:r>
      <w:r>
        <w:t>: When analyzing job descriptions, should you use Count</w:t>
      </w:r>
      <w:r w:rsidR="00D82BF5">
        <w:t xml:space="preserve"> </w:t>
      </w:r>
      <w:r>
        <w:t>Vectorizer or TF-IDF Vectorizer? Why?</w:t>
      </w:r>
    </w:p>
    <w:p w14:paraId="07CD8949" w14:textId="143E9CEE" w:rsidR="00406C48" w:rsidRPr="00406C48" w:rsidRDefault="00406C48" w:rsidP="00406C48">
      <w:pPr>
        <w:spacing w:line="240" w:lineRule="auto"/>
        <w:rPr>
          <w:b/>
          <w:bCs/>
          <w:lang w:val="en-AE"/>
        </w:rPr>
      </w:pPr>
      <w:r w:rsidRPr="00406C48">
        <w:rPr>
          <w:b/>
          <w:bCs/>
          <w:lang w:val="en-AE"/>
        </w:rPr>
        <w:t>Choosing Between Count</w:t>
      </w:r>
      <w:r>
        <w:rPr>
          <w:b/>
          <w:bCs/>
          <w:lang w:val="en-AE"/>
        </w:rPr>
        <w:t xml:space="preserve"> </w:t>
      </w:r>
      <w:r w:rsidRPr="00406C48">
        <w:rPr>
          <w:b/>
          <w:bCs/>
          <w:lang w:val="en-AE"/>
        </w:rPr>
        <w:t>Vectorizer and TF-IDF</w:t>
      </w:r>
    </w:p>
    <w:p w14:paraId="73185B6E" w14:textId="77777777" w:rsidR="00406C48" w:rsidRPr="00406C48" w:rsidRDefault="00406C48" w:rsidP="00406C48">
      <w:p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Which is better for job descriptions? → TF-IDF</w:t>
      </w:r>
    </w:p>
    <w:p w14:paraId="087887B8" w14:textId="77777777" w:rsidR="00406C48" w:rsidRPr="00406C48" w:rsidRDefault="00406C48" w:rsidP="00406C48">
      <w:p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Reason:</w:t>
      </w:r>
    </w:p>
    <w:p w14:paraId="12FB61F5" w14:textId="77777777" w:rsidR="00406C48" w:rsidRPr="00406C48" w:rsidRDefault="00406C48" w:rsidP="00406C48">
      <w:pPr>
        <w:numPr>
          <w:ilvl w:val="0"/>
          <w:numId w:val="12"/>
        </w:num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TF-IDF</w:t>
      </w:r>
      <w:r w:rsidRPr="00406C48">
        <w:rPr>
          <w:lang w:val="en-AE"/>
        </w:rPr>
        <w:t xml:space="preserve"> reduces the importance of common words appearing across many documents.</w:t>
      </w:r>
    </w:p>
    <w:p w14:paraId="50E9ABC0" w14:textId="77777777" w:rsidR="00406C48" w:rsidRPr="00406C48" w:rsidRDefault="00406C48" w:rsidP="00406C48">
      <w:pPr>
        <w:numPr>
          <w:ilvl w:val="0"/>
          <w:numId w:val="12"/>
        </w:numPr>
        <w:spacing w:line="240" w:lineRule="auto"/>
        <w:rPr>
          <w:lang w:val="en-AE"/>
        </w:rPr>
      </w:pPr>
      <w:r w:rsidRPr="00406C48">
        <w:rPr>
          <w:lang w:val="en-AE"/>
        </w:rPr>
        <w:t xml:space="preserve">It highlights </w:t>
      </w:r>
      <w:r w:rsidRPr="00406C48">
        <w:rPr>
          <w:b/>
          <w:bCs/>
          <w:lang w:val="en-AE"/>
        </w:rPr>
        <w:t>unique and informative terms</w:t>
      </w:r>
      <w:r w:rsidRPr="00406C48">
        <w:rPr>
          <w:lang w:val="en-AE"/>
        </w:rPr>
        <w:t xml:space="preserve"> (e.g., </w:t>
      </w:r>
      <w:r w:rsidRPr="00406C48">
        <w:rPr>
          <w:i/>
          <w:iCs/>
          <w:lang w:val="en-AE"/>
        </w:rPr>
        <w:t>Kubernetes, TensorFlow</w:t>
      </w:r>
      <w:r w:rsidRPr="00406C48">
        <w:rPr>
          <w:lang w:val="en-AE"/>
        </w:rPr>
        <w:t>).</w:t>
      </w:r>
    </w:p>
    <w:p w14:paraId="2F6EC3FC" w14:textId="0BBAB1AB" w:rsidR="00406C48" w:rsidRPr="00406C48" w:rsidRDefault="00406C48" w:rsidP="00406C48">
      <w:pPr>
        <w:numPr>
          <w:ilvl w:val="0"/>
          <w:numId w:val="12"/>
        </w:num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Count</w:t>
      </w:r>
      <w:r>
        <w:rPr>
          <w:b/>
          <w:bCs/>
          <w:lang w:val="en-AE"/>
        </w:rPr>
        <w:t xml:space="preserve"> </w:t>
      </w:r>
      <w:r w:rsidRPr="00406C48">
        <w:rPr>
          <w:b/>
          <w:bCs/>
          <w:lang w:val="en-AE"/>
        </w:rPr>
        <w:t>Vectorizer</w:t>
      </w:r>
      <w:r w:rsidRPr="00406C48">
        <w:rPr>
          <w:lang w:val="en-AE"/>
        </w:rPr>
        <w:t xml:space="preserve"> treats all frequent words equally, which may dilute meaningful keywords.</w:t>
      </w:r>
    </w:p>
    <w:p w14:paraId="47616F37" w14:textId="77777777" w:rsidR="00406C48" w:rsidRPr="00406C48" w:rsidRDefault="00406C48" w:rsidP="00406C48">
      <w:p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Conclusion:</w:t>
      </w:r>
      <w:r w:rsidRPr="00406C48">
        <w:rPr>
          <w:lang w:val="en-AE"/>
        </w:rPr>
        <w:br/>
        <w:t xml:space="preserve">TF-IDF is better when you want to identify </w:t>
      </w:r>
      <w:r w:rsidRPr="00406C48">
        <w:rPr>
          <w:b/>
          <w:bCs/>
          <w:lang w:val="en-AE"/>
        </w:rPr>
        <w:t>distinctive job-specific skills</w:t>
      </w:r>
      <w:r w:rsidRPr="00406C48">
        <w:rPr>
          <w:lang w:val="en-AE"/>
        </w:rPr>
        <w:t>.</w:t>
      </w:r>
    </w:p>
    <w:p w14:paraId="7E8F8278" w14:textId="77777777" w:rsidR="00701D04" w:rsidRPr="00406C48" w:rsidRDefault="00000000" w:rsidP="004049FD">
      <w:pPr>
        <w:spacing w:line="240" w:lineRule="auto"/>
        <w:rPr>
          <w:b/>
          <w:bCs/>
        </w:rPr>
      </w:pPr>
      <w:r w:rsidRPr="00406C48">
        <w:rPr>
          <w:b/>
          <w:bCs/>
        </w:rPr>
        <w:t>6. Scenario: Using TF-IDF to Find Important Terms in a Resume</w:t>
      </w:r>
    </w:p>
    <w:p w14:paraId="628D3C17" w14:textId="77777777" w:rsidR="00701D04" w:rsidRDefault="00000000" w:rsidP="004049FD">
      <w:pPr>
        <w:spacing w:line="240" w:lineRule="auto"/>
      </w:pPr>
      <w:r w:rsidRPr="004049FD">
        <w:t>Question</w:t>
      </w:r>
      <w:r>
        <w:t>: You want to extract the most unique and relevant words from a resume. How would TF-IDF help?</w:t>
      </w:r>
    </w:p>
    <w:p w14:paraId="40EEBCFB" w14:textId="07A12608" w:rsidR="00406C48" w:rsidRPr="00406C48" w:rsidRDefault="00406C48" w:rsidP="00406C48">
      <w:pPr>
        <w:spacing w:line="240" w:lineRule="auto"/>
        <w:rPr>
          <w:b/>
          <w:bCs/>
          <w:lang w:val="en-AE"/>
        </w:rPr>
      </w:pPr>
      <w:r w:rsidRPr="00406C48">
        <w:rPr>
          <w:b/>
          <w:bCs/>
          <w:lang w:val="en-AE"/>
        </w:rPr>
        <w:t>Using TF-IDF to Find Important Terms in a Resume</w:t>
      </w:r>
    </w:p>
    <w:p w14:paraId="21D4C13A" w14:textId="77777777" w:rsidR="00406C48" w:rsidRPr="00406C48" w:rsidRDefault="00406C48" w:rsidP="00406C48">
      <w:p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How TF-IDF helps:</w:t>
      </w:r>
    </w:p>
    <w:p w14:paraId="7A0591F4" w14:textId="77777777" w:rsidR="00406C48" w:rsidRPr="00406C48" w:rsidRDefault="00406C48" w:rsidP="00406C48">
      <w:pPr>
        <w:numPr>
          <w:ilvl w:val="0"/>
          <w:numId w:val="13"/>
        </w:numPr>
        <w:spacing w:line="240" w:lineRule="auto"/>
        <w:rPr>
          <w:lang w:val="en-AE"/>
        </w:rPr>
      </w:pPr>
      <w:r w:rsidRPr="00406C48">
        <w:rPr>
          <w:lang w:val="en-AE"/>
        </w:rPr>
        <w:t>Calculates:</w:t>
      </w:r>
    </w:p>
    <w:p w14:paraId="42BD2D36" w14:textId="77777777" w:rsidR="00406C48" w:rsidRPr="00406C48" w:rsidRDefault="00406C48" w:rsidP="00406C48">
      <w:pPr>
        <w:numPr>
          <w:ilvl w:val="1"/>
          <w:numId w:val="13"/>
        </w:num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Term Frequency (TF)</w:t>
      </w:r>
      <w:r w:rsidRPr="00406C48">
        <w:rPr>
          <w:lang w:val="en-AE"/>
        </w:rPr>
        <w:t xml:space="preserve"> → importance within a resume</w:t>
      </w:r>
    </w:p>
    <w:p w14:paraId="6E7C35EC" w14:textId="77777777" w:rsidR="00406C48" w:rsidRPr="00406C48" w:rsidRDefault="00406C48" w:rsidP="00406C48">
      <w:pPr>
        <w:numPr>
          <w:ilvl w:val="1"/>
          <w:numId w:val="13"/>
        </w:num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Inverse Document Frequency (IDF)</w:t>
      </w:r>
      <w:r w:rsidRPr="00406C48">
        <w:rPr>
          <w:lang w:val="en-AE"/>
        </w:rPr>
        <w:t xml:space="preserve"> → rarity across all resumes</w:t>
      </w:r>
    </w:p>
    <w:p w14:paraId="2E2D9F9D" w14:textId="77777777" w:rsidR="00406C48" w:rsidRPr="00406C48" w:rsidRDefault="00406C48" w:rsidP="00406C48">
      <w:pPr>
        <w:numPr>
          <w:ilvl w:val="0"/>
          <w:numId w:val="13"/>
        </w:numPr>
        <w:spacing w:line="240" w:lineRule="auto"/>
        <w:rPr>
          <w:lang w:val="en-AE"/>
        </w:rPr>
      </w:pPr>
      <w:r w:rsidRPr="00406C48">
        <w:rPr>
          <w:lang w:val="en-AE"/>
        </w:rPr>
        <w:t xml:space="preserve">Assigns </w:t>
      </w:r>
      <w:r w:rsidRPr="00406C48">
        <w:rPr>
          <w:b/>
          <w:bCs/>
          <w:lang w:val="en-AE"/>
        </w:rPr>
        <w:t>high scores</w:t>
      </w:r>
      <w:r w:rsidRPr="00406C48">
        <w:rPr>
          <w:lang w:val="en-AE"/>
        </w:rPr>
        <w:t xml:space="preserve"> to words that are:</w:t>
      </w:r>
    </w:p>
    <w:p w14:paraId="27510DB2" w14:textId="77777777" w:rsidR="00406C48" w:rsidRPr="00406C48" w:rsidRDefault="00406C48" w:rsidP="00406C48">
      <w:pPr>
        <w:numPr>
          <w:ilvl w:val="1"/>
          <w:numId w:val="13"/>
        </w:numPr>
        <w:spacing w:line="240" w:lineRule="auto"/>
        <w:rPr>
          <w:lang w:val="en-AE"/>
        </w:rPr>
      </w:pPr>
      <w:r w:rsidRPr="00406C48">
        <w:rPr>
          <w:lang w:val="en-AE"/>
        </w:rPr>
        <w:t>Frequent in one resume</w:t>
      </w:r>
    </w:p>
    <w:p w14:paraId="6B874053" w14:textId="77777777" w:rsidR="00406C48" w:rsidRPr="00406C48" w:rsidRDefault="00406C48" w:rsidP="00406C48">
      <w:pPr>
        <w:numPr>
          <w:ilvl w:val="1"/>
          <w:numId w:val="13"/>
        </w:numPr>
        <w:spacing w:line="240" w:lineRule="auto"/>
        <w:rPr>
          <w:lang w:val="en-AE"/>
        </w:rPr>
      </w:pPr>
      <w:r w:rsidRPr="00406C48">
        <w:rPr>
          <w:lang w:val="en-AE"/>
        </w:rPr>
        <w:t>Rare across others</w:t>
      </w:r>
    </w:p>
    <w:p w14:paraId="3EBBA81D" w14:textId="77777777" w:rsidR="00406C48" w:rsidRPr="00406C48" w:rsidRDefault="00406C48" w:rsidP="00406C48">
      <w:pPr>
        <w:numPr>
          <w:ilvl w:val="0"/>
          <w:numId w:val="13"/>
        </w:numPr>
        <w:spacing w:line="240" w:lineRule="auto"/>
        <w:rPr>
          <w:lang w:val="en-AE"/>
        </w:rPr>
      </w:pPr>
      <w:r w:rsidRPr="00406C48">
        <w:rPr>
          <w:lang w:val="en-AE"/>
        </w:rPr>
        <w:t xml:space="preserve">Extracts </w:t>
      </w:r>
      <w:r w:rsidRPr="00406C48">
        <w:rPr>
          <w:b/>
          <w:bCs/>
          <w:lang w:val="en-AE"/>
        </w:rPr>
        <w:t>top-scoring words</w:t>
      </w:r>
      <w:r w:rsidRPr="00406C48">
        <w:rPr>
          <w:lang w:val="en-AE"/>
        </w:rPr>
        <w:t xml:space="preserve"> as key skills or qualifications</w:t>
      </w:r>
    </w:p>
    <w:p w14:paraId="402D3308" w14:textId="77777777" w:rsidR="00406C48" w:rsidRPr="00406C48" w:rsidRDefault="00406C48" w:rsidP="00406C48">
      <w:p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Use cases:</w:t>
      </w:r>
    </w:p>
    <w:p w14:paraId="210B9339" w14:textId="77777777" w:rsidR="00406C48" w:rsidRPr="00406C48" w:rsidRDefault="00406C48" w:rsidP="00406C48">
      <w:pPr>
        <w:numPr>
          <w:ilvl w:val="0"/>
          <w:numId w:val="14"/>
        </w:numPr>
        <w:spacing w:line="240" w:lineRule="auto"/>
        <w:rPr>
          <w:lang w:val="en-AE"/>
        </w:rPr>
      </w:pPr>
      <w:r w:rsidRPr="00406C48">
        <w:rPr>
          <w:lang w:val="en-AE"/>
        </w:rPr>
        <w:t>Resume screening</w:t>
      </w:r>
    </w:p>
    <w:p w14:paraId="541BB8F7" w14:textId="77777777" w:rsidR="00406C48" w:rsidRPr="00406C48" w:rsidRDefault="00406C48" w:rsidP="00406C48">
      <w:pPr>
        <w:numPr>
          <w:ilvl w:val="0"/>
          <w:numId w:val="14"/>
        </w:numPr>
        <w:spacing w:line="240" w:lineRule="auto"/>
        <w:rPr>
          <w:lang w:val="en-AE"/>
        </w:rPr>
      </w:pPr>
      <w:r w:rsidRPr="00406C48">
        <w:rPr>
          <w:lang w:val="en-AE"/>
        </w:rPr>
        <w:t>Skill extraction</w:t>
      </w:r>
    </w:p>
    <w:p w14:paraId="4693AB9B" w14:textId="77777777" w:rsidR="00406C48" w:rsidRPr="00406C48" w:rsidRDefault="00406C48" w:rsidP="00406C48">
      <w:pPr>
        <w:numPr>
          <w:ilvl w:val="0"/>
          <w:numId w:val="14"/>
        </w:numPr>
        <w:spacing w:line="240" w:lineRule="auto"/>
        <w:rPr>
          <w:lang w:val="en-AE"/>
        </w:rPr>
      </w:pPr>
      <w:r w:rsidRPr="00406C48">
        <w:rPr>
          <w:lang w:val="en-AE"/>
        </w:rPr>
        <w:t>Matching resumes to job descriptions</w:t>
      </w:r>
    </w:p>
    <w:p w14:paraId="726F5E5F" w14:textId="171FA60D" w:rsidR="00701D04" w:rsidRPr="00406C48" w:rsidRDefault="00406C48" w:rsidP="00406C48">
      <w:pPr>
        <w:spacing w:line="240" w:lineRule="auto"/>
        <w:rPr>
          <w:lang w:val="en-AE"/>
        </w:rPr>
      </w:pPr>
      <w:r w:rsidRPr="00406C48">
        <w:rPr>
          <w:b/>
          <w:bCs/>
          <w:lang w:val="en-AE"/>
        </w:rPr>
        <w:t>Purpose:</w:t>
      </w:r>
      <w:r w:rsidRPr="00406C48">
        <w:rPr>
          <w:lang w:val="en-AE"/>
        </w:rPr>
        <w:br/>
        <w:t>Helps identify what makes a candidate unique and valuable.</w:t>
      </w:r>
    </w:p>
    <w:sectPr w:rsidR="00701D04" w:rsidRPr="00406C48">
      <w:headerReference w:type="default" r:id="rId8"/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A677B" w14:textId="77777777" w:rsidR="008F61EE" w:rsidRDefault="008F61EE">
      <w:pPr>
        <w:spacing w:line="240" w:lineRule="auto"/>
      </w:pPr>
      <w:r>
        <w:separator/>
      </w:r>
    </w:p>
  </w:endnote>
  <w:endnote w:type="continuationSeparator" w:id="0">
    <w:p w14:paraId="78BCA7EB" w14:textId="77777777" w:rsidR="008F61EE" w:rsidRDefault="008F61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97151" w14:textId="77777777" w:rsidR="008F61EE" w:rsidRDefault="008F61EE">
      <w:r>
        <w:separator/>
      </w:r>
    </w:p>
  </w:footnote>
  <w:footnote w:type="continuationSeparator" w:id="0">
    <w:p w14:paraId="07351340" w14:textId="77777777" w:rsidR="008F61EE" w:rsidRDefault="008F6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D1F31" w14:textId="77777777" w:rsidR="00701D04" w:rsidRDefault="00000000">
    <w:pPr>
      <w:pStyle w:val="Header"/>
    </w:pPr>
    <w:r>
      <w:pict w14:anchorId="785C9A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2326D6"/>
    <w:multiLevelType w:val="multilevel"/>
    <w:tmpl w:val="1E0AC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B6C9D"/>
    <w:multiLevelType w:val="multilevel"/>
    <w:tmpl w:val="FDEA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D5D38"/>
    <w:multiLevelType w:val="multilevel"/>
    <w:tmpl w:val="FB54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15779"/>
    <w:multiLevelType w:val="multilevel"/>
    <w:tmpl w:val="F736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59468E"/>
    <w:multiLevelType w:val="multilevel"/>
    <w:tmpl w:val="0B5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076887"/>
    <w:multiLevelType w:val="multilevel"/>
    <w:tmpl w:val="9A9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0F6D7F"/>
    <w:multiLevelType w:val="multilevel"/>
    <w:tmpl w:val="F6B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CB7561"/>
    <w:multiLevelType w:val="multilevel"/>
    <w:tmpl w:val="DB0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586417">
    <w:abstractNumId w:val="3"/>
  </w:num>
  <w:num w:numId="2" w16cid:durableId="332345537">
    <w:abstractNumId w:val="2"/>
  </w:num>
  <w:num w:numId="3" w16cid:durableId="902377231">
    <w:abstractNumId w:val="11"/>
  </w:num>
  <w:num w:numId="4" w16cid:durableId="2061057012">
    <w:abstractNumId w:val="1"/>
  </w:num>
  <w:num w:numId="5" w16cid:durableId="1544831337">
    <w:abstractNumId w:val="0"/>
  </w:num>
  <w:num w:numId="6" w16cid:durableId="725026165">
    <w:abstractNumId w:val="4"/>
  </w:num>
  <w:num w:numId="7" w16cid:durableId="436026639">
    <w:abstractNumId w:val="9"/>
  </w:num>
  <w:num w:numId="8" w16cid:durableId="1184710153">
    <w:abstractNumId w:val="6"/>
  </w:num>
  <w:num w:numId="9" w16cid:durableId="1450588419">
    <w:abstractNumId w:val="8"/>
  </w:num>
  <w:num w:numId="10" w16cid:durableId="14623023">
    <w:abstractNumId w:val="5"/>
  </w:num>
  <w:num w:numId="11" w16cid:durableId="1081637614">
    <w:abstractNumId w:val="13"/>
  </w:num>
  <w:num w:numId="12" w16cid:durableId="1700475516">
    <w:abstractNumId w:val="7"/>
  </w:num>
  <w:num w:numId="13" w16cid:durableId="1066297799">
    <w:abstractNumId w:val="12"/>
  </w:num>
  <w:num w:numId="14" w16cid:durableId="771972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D04"/>
    <w:rsid w:val="00012869"/>
    <w:rsid w:val="004049FD"/>
    <w:rsid w:val="00406C48"/>
    <w:rsid w:val="006B0FD0"/>
    <w:rsid w:val="00701D04"/>
    <w:rsid w:val="008F61EE"/>
    <w:rsid w:val="00D82BF5"/>
    <w:rsid w:val="00F10294"/>
    <w:rsid w:val="00F43836"/>
    <w:rsid w:val="1E3A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0F5A9"/>
  <w15:docId w15:val="{59B11D12-05C5-48E4-9CD9-584A3176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heading 4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8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10</cp:revision>
  <dcterms:created xsi:type="dcterms:W3CDTF">2025-04-23T12:08:00Z</dcterms:created>
  <dcterms:modified xsi:type="dcterms:W3CDTF">2026-01-21T10:23:00Z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5693247F30F847F389B5D56BA3AD0DDE_12</vt:lpwstr>
  </property>
</Properties>
</file>