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A26CE" w14:textId="247A22CA" w:rsidR="007133FC" w:rsidRPr="003B643C" w:rsidRDefault="00000000" w:rsidP="00BC1069">
      <w:pPr>
        <w:pStyle w:val="Heading3"/>
        <w:keepNext w:val="0"/>
        <w:keepLines w:val="0"/>
        <w:spacing w:before="0" w:after="0"/>
        <w:rPr>
          <w:b/>
          <w:bCs/>
          <w:color w:val="auto"/>
          <w:sz w:val="22"/>
          <w:szCs w:val="22"/>
        </w:rPr>
      </w:pPr>
      <w:r w:rsidRPr="003B643C">
        <w:rPr>
          <w:b/>
          <w:bCs/>
          <w:color w:val="auto"/>
          <w:sz w:val="22"/>
          <w:szCs w:val="22"/>
        </w:rPr>
        <w:t>1. Scenario: Spelling Correction in a Text Editor</w:t>
      </w:r>
    </w:p>
    <w:p w14:paraId="6CBF90DD" w14:textId="77777777" w:rsidR="007133FC" w:rsidRPr="003B643C" w:rsidRDefault="00000000" w:rsidP="00BC1069">
      <w:pPr>
        <w:rPr>
          <w:b/>
          <w:bCs/>
        </w:rPr>
      </w:pPr>
      <w:r w:rsidRPr="003B643C">
        <w:rPr>
          <w:b/>
          <w:bCs/>
        </w:rPr>
        <w:t>Question: You're creating a simple text editor. How would you correct spelling mistakes in a sentence?</w:t>
      </w:r>
    </w:p>
    <w:p w14:paraId="24837474" w14:textId="561AA5EF" w:rsidR="00206300" w:rsidRPr="004B7260" w:rsidRDefault="003B643C" w:rsidP="00206300">
      <w:pPr>
        <w:rPr>
          <w:b/>
          <w:bCs/>
        </w:rPr>
      </w:pPr>
      <w:r w:rsidRPr="003B643C">
        <w:rPr>
          <w:b/>
          <w:bCs/>
        </w:rPr>
        <w:t>Spelling Correction in a Text Editor</w:t>
      </w:r>
      <w:r w:rsidR="004B7260">
        <w:rPr>
          <w:b/>
          <w:bCs/>
        </w:rPr>
        <w:t xml:space="preserve">, </w:t>
      </w:r>
      <w:r>
        <w:t>Fix misspelled words in a sentence</w:t>
      </w:r>
      <w:r w:rsidR="00206300">
        <w:t>.</w:t>
      </w:r>
    </w:p>
    <w:p w14:paraId="33D80F75" w14:textId="77777777" w:rsidR="00206300" w:rsidRDefault="00206300" w:rsidP="00206300">
      <w:r w:rsidRPr="00BC1069">
        <w:t>Logical Solution</w:t>
      </w:r>
      <w:r>
        <w:t>:</w:t>
      </w:r>
    </w:p>
    <w:p w14:paraId="5321412F" w14:textId="77777777" w:rsidR="00206300" w:rsidRDefault="003B643C" w:rsidP="00206300">
      <w:pPr>
        <w:pStyle w:val="ListParagraph"/>
        <w:numPr>
          <w:ilvl w:val="0"/>
          <w:numId w:val="8"/>
        </w:numPr>
      </w:pPr>
      <w:r>
        <w:t>Tokenize the sentence into words.</w:t>
      </w:r>
    </w:p>
    <w:p w14:paraId="6BC11854" w14:textId="77777777" w:rsidR="00206300" w:rsidRDefault="003B643C" w:rsidP="00206300">
      <w:pPr>
        <w:pStyle w:val="ListParagraph"/>
        <w:numPr>
          <w:ilvl w:val="0"/>
          <w:numId w:val="8"/>
        </w:numPr>
      </w:pPr>
      <w:r>
        <w:t>Check each word against a dictionary.</w:t>
      </w:r>
    </w:p>
    <w:p w14:paraId="2ED714AA" w14:textId="431084BD" w:rsidR="00206300" w:rsidRDefault="003B643C" w:rsidP="00206300">
      <w:pPr>
        <w:pStyle w:val="ListParagraph"/>
        <w:numPr>
          <w:ilvl w:val="0"/>
          <w:numId w:val="8"/>
        </w:numPr>
      </w:pPr>
      <w:r>
        <w:t>If a word is incorrect:</w:t>
      </w:r>
    </w:p>
    <w:p w14:paraId="796D0734" w14:textId="341F4642" w:rsidR="003B643C" w:rsidRDefault="003B643C" w:rsidP="004A1704">
      <w:pPr>
        <w:pStyle w:val="ListParagraph"/>
        <w:numPr>
          <w:ilvl w:val="1"/>
          <w:numId w:val="7"/>
        </w:numPr>
      </w:pPr>
      <w:r>
        <w:t xml:space="preserve">Generate candidate corrections using </w:t>
      </w:r>
      <w:r>
        <w:rPr>
          <w:rStyle w:val="Strong"/>
        </w:rPr>
        <w:t>edit distance</w:t>
      </w:r>
      <w:r>
        <w:t xml:space="preserve"> (insert, delete, substitute).</w:t>
      </w:r>
    </w:p>
    <w:p w14:paraId="66BA5677" w14:textId="77777777" w:rsidR="003B643C" w:rsidRDefault="003B643C" w:rsidP="003B643C">
      <w:pPr>
        <w:pStyle w:val="NormalWeb"/>
        <w:numPr>
          <w:ilvl w:val="1"/>
          <w:numId w:val="7"/>
        </w:numPr>
      </w:pPr>
      <w:r>
        <w:t xml:space="preserve">Rank candidates using </w:t>
      </w:r>
      <w:r>
        <w:rPr>
          <w:rStyle w:val="Strong"/>
        </w:rPr>
        <w:t>word frequency</w:t>
      </w:r>
      <w:r>
        <w:t xml:space="preserve"> or language models.</w:t>
      </w:r>
    </w:p>
    <w:p w14:paraId="2514DAEC" w14:textId="73F48BBC" w:rsidR="007133FC" w:rsidRDefault="003B643C" w:rsidP="003B643C">
      <w:pPr>
        <w:pStyle w:val="NormalWeb"/>
        <w:numPr>
          <w:ilvl w:val="0"/>
          <w:numId w:val="7"/>
        </w:numPr>
      </w:pPr>
      <w:r>
        <w:t>Choose the most probable correction.</w:t>
      </w:r>
      <w:r>
        <w:t xml:space="preserve"> </w:t>
      </w:r>
      <w:r w:rsidR="00000000" w:rsidRPr="00BC1069">
        <w:rPr>
          <w:rFonts w:eastAsia="Arial"/>
        </w:rPr>
        <w:t>(e.g., "</w:t>
      </w:r>
      <w:proofErr w:type="spellStart"/>
      <w:r w:rsidR="00000000" w:rsidRPr="00BC1069">
        <w:rPr>
          <w:rFonts w:eastAsia="Arial"/>
        </w:rPr>
        <w:t>teh</w:t>
      </w:r>
      <w:proofErr w:type="spellEnd"/>
      <w:r w:rsidR="00000000" w:rsidRPr="00BC1069">
        <w:rPr>
          <w:rFonts w:eastAsia="Arial"/>
        </w:rPr>
        <w:t>" → "the").</w:t>
      </w:r>
    </w:p>
    <w:p w14:paraId="2C1F62C2" w14:textId="77777777" w:rsidR="007133FC" w:rsidRPr="003B643C" w:rsidRDefault="00000000" w:rsidP="00BC1069">
      <w:pPr>
        <w:rPr>
          <w:b/>
          <w:bCs/>
        </w:rPr>
      </w:pPr>
      <w:r w:rsidRPr="003B643C">
        <w:rPr>
          <w:b/>
          <w:bCs/>
        </w:rPr>
        <w:t>2. Scenario: Counting Words in Customer Reviews</w:t>
      </w:r>
    </w:p>
    <w:p w14:paraId="4B1C69D8" w14:textId="77777777" w:rsidR="007133FC" w:rsidRPr="003B643C" w:rsidRDefault="00000000" w:rsidP="00BC1069">
      <w:pPr>
        <w:rPr>
          <w:b/>
          <w:bCs/>
        </w:rPr>
      </w:pPr>
      <w:r w:rsidRPr="003B643C">
        <w:rPr>
          <w:b/>
          <w:bCs/>
        </w:rPr>
        <w:t>Question: You want to analyze customer reviews. How will you count how many times each word is used?</w:t>
      </w:r>
    </w:p>
    <w:p w14:paraId="33855A1E" w14:textId="0234D04A" w:rsidR="00206300" w:rsidRPr="00206300" w:rsidRDefault="00206300" w:rsidP="00206300">
      <w:pPr>
        <w:rPr>
          <w:lang w:val="en-AE"/>
        </w:rPr>
      </w:pPr>
      <w:r w:rsidRPr="00206300">
        <w:rPr>
          <w:b/>
          <w:bCs/>
          <w:lang w:val="en-AE"/>
        </w:rPr>
        <w:t>Counting Words in Customer Reviews</w:t>
      </w:r>
      <w:r w:rsidR="004B7260">
        <w:rPr>
          <w:b/>
          <w:bCs/>
          <w:lang w:val="en-AE"/>
        </w:rPr>
        <w:t xml:space="preserve">, </w:t>
      </w:r>
      <w:r w:rsidRPr="00206300">
        <w:rPr>
          <w:lang w:val="en-AE"/>
        </w:rPr>
        <w:t>Analyze word usage frequency.</w:t>
      </w:r>
    </w:p>
    <w:p w14:paraId="2554C24E" w14:textId="77777777" w:rsidR="00206300" w:rsidRPr="00206300" w:rsidRDefault="00206300" w:rsidP="00206300">
      <w:r w:rsidRPr="00206300">
        <w:t>Logical Solution:</w:t>
      </w:r>
    </w:p>
    <w:p w14:paraId="0D86EA8C" w14:textId="77777777" w:rsidR="00206300" w:rsidRPr="00206300" w:rsidRDefault="00206300" w:rsidP="00206300">
      <w:pPr>
        <w:numPr>
          <w:ilvl w:val="0"/>
          <w:numId w:val="9"/>
        </w:numPr>
        <w:rPr>
          <w:lang w:val="en-AE"/>
        </w:rPr>
      </w:pPr>
      <w:r w:rsidRPr="00206300">
        <w:rPr>
          <w:lang w:val="en-AE"/>
        </w:rPr>
        <w:t>Convert text to lowercase.</w:t>
      </w:r>
    </w:p>
    <w:p w14:paraId="0BE0B2E3" w14:textId="77777777" w:rsidR="00206300" w:rsidRPr="00206300" w:rsidRDefault="00206300" w:rsidP="00206300">
      <w:pPr>
        <w:numPr>
          <w:ilvl w:val="0"/>
          <w:numId w:val="9"/>
        </w:numPr>
        <w:rPr>
          <w:lang w:val="en-AE"/>
        </w:rPr>
      </w:pPr>
      <w:r w:rsidRPr="00206300">
        <w:rPr>
          <w:lang w:val="en-AE"/>
        </w:rPr>
        <w:t>Remove punctuation and stop words.</w:t>
      </w:r>
    </w:p>
    <w:p w14:paraId="463B6084" w14:textId="77777777" w:rsidR="00206300" w:rsidRPr="00206300" w:rsidRDefault="00206300" w:rsidP="00206300">
      <w:pPr>
        <w:numPr>
          <w:ilvl w:val="0"/>
          <w:numId w:val="9"/>
        </w:numPr>
        <w:rPr>
          <w:lang w:val="en-AE"/>
        </w:rPr>
      </w:pPr>
      <w:r w:rsidRPr="00206300">
        <w:rPr>
          <w:lang w:val="en-AE"/>
        </w:rPr>
        <w:t>Tokenize into words.</w:t>
      </w:r>
    </w:p>
    <w:p w14:paraId="6EF28EAD" w14:textId="77777777" w:rsidR="00206300" w:rsidRPr="00206300" w:rsidRDefault="00206300" w:rsidP="00206300">
      <w:pPr>
        <w:numPr>
          <w:ilvl w:val="0"/>
          <w:numId w:val="9"/>
        </w:numPr>
        <w:rPr>
          <w:lang w:val="en-AE"/>
        </w:rPr>
      </w:pPr>
      <w:r w:rsidRPr="00206300">
        <w:rPr>
          <w:lang w:val="en-AE"/>
        </w:rPr>
        <w:t xml:space="preserve">Count word occurrences using a dictionary / </w:t>
      </w:r>
      <w:proofErr w:type="spellStart"/>
      <w:r w:rsidRPr="00206300">
        <w:rPr>
          <w:lang w:val="en-AE"/>
        </w:rPr>
        <w:t>hashmap</w:t>
      </w:r>
      <w:proofErr w:type="spellEnd"/>
      <w:r w:rsidRPr="00206300">
        <w:rPr>
          <w:lang w:val="en-AE"/>
        </w:rPr>
        <w:t>.</w:t>
      </w:r>
    </w:p>
    <w:p w14:paraId="5005BB76" w14:textId="77777777" w:rsidR="007133FC" w:rsidRPr="003B643C" w:rsidRDefault="00000000" w:rsidP="00BC1069">
      <w:pPr>
        <w:rPr>
          <w:b/>
        </w:rPr>
      </w:pPr>
      <w:r w:rsidRPr="003B643C">
        <w:rPr>
          <w:b/>
        </w:rPr>
        <w:t>3. Scenario: Identifying Questions in Chat Messages</w:t>
      </w:r>
    </w:p>
    <w:p w14:paraId="06F58246" w14:textId="77777777" w:rsidR="007133FC" w:rsidRPr="003B643C" w:rsidRDefault="00000000" w:rsidP="00BC1069">
      <w:pPr>
        <w:rPr>
          <w:b/>
        </w:rPr>
      </w:pPr>
      <w:r w:rsidRPr="003B643C">
        <w:rPr>
          <w:b/>
        </w:rPr>
        <w:t>Question: In a chatbot, how do you know if the user typed a question or not?</w:t>
      </w:r>
    </w:p>
    <w:p w14:paraId="752E9842" w14:textId="144119C2" w:rsidR="004B7260" w:rsidRPr="004B7260" w:rsidRDefault="004B7260" w:rsidP="004B7260">
      <w:pPr>
        <w:rPr>
          <w:lang w:val="en-AE"/>
        </w:rPr>
      </w:pPr>
      <w:r w:rsidRPr="004B7260">
        <w:rPr>
          <w:b/>
          <w:bCs/>
          <w:lang w:val="en-AE"/>
        </w:rPr>
        <w:t>Identifying Questions in Chat Messages</w:t>
      </w:r>
      <w:r>
        <w:rPr>
          <w:b/>
          <w:bCs/>
          <w:lang w:val="en-AE"/>
        </w:rPr>
        <w:t xml:space="preserve">, </w:t>
      </w:r>
      <w:r w:rsidRPr="004B7260">
        <w:rPr>
          <w:lang w:val="en-AE"/>
        </w:rPr>
        <w:t>detect</w:t>
      </w:r>
      <w:r w:rsidRPr="004B7260">
        <w:rPr>
          <w:lang w:val="en-AE"/>
        </w:rPr>
        <w:t xml:space="preserve"> whether a message is a question.</w:t>
      </w:r>
    </w:p>
    <w:p w14:paraId="17941776" w14:textId="5004A98E" w:rsidR="004B7260" w:rsidRPr="004B7260" w:rsidRDefault="004B7260" w:rsidP="004B7260">
      <w:r w:rsidRPr="00206300">
        <w:t>Logical Solution:</w:t>
      </w:r>
      <w:r w:rsidRPr="004B7260">
        <w:rPr>
          <w:b/>
          <w:bCs/>
          <w:lang w:val="en-AE"/>
        </w:rPr>
        <w:t>(in increasing complexity):</w:t>
      </w:r>
    </w:p>
    <w:p w14:paraId="2754CA88" w14:textId="5D07A526" w:rsidR="004B7260" w:rsidRPr="004B7260" w:rsidRDefault="004B7260" w:rsidP="004B7260">
      <w:pPr>
        <w:numPr>
          <w:ilvl w:val="0"/>
          <w:numId w:val="10"/>
        </w:numPr>
        <w:rPr>
          <w:lang w:val="en-AE"/>
        </w:rPr>
      </w:pPr>
      <w:r w:rsidRPr="004B7260">
        <w:rPr>
          <w:lang w:val="en-AE"/>
        </w:rPr>
        <w:t>Rule-based: Check for?</w:t>
      </w:r>
    </w:p>
    <w:p w14:paraId="7AEA93E0" w14:textId="77777777" w:rsidR="004B7260" w:rsidRPr="004B7260" w:rsidRDefault="004B7260" w:rsidP="004B7260">
      <w:pPr>
        <w:numPr>
          <w:ilvl w:val="0"/>
          <w:numId w:val="10"/>
        </w:numPr>
        <w:rPr>
          <w:lang w:val="en-AE"/>
        </w:rPr>
      </w:pPr>
      <w:r w:rsidRPr="004B7260">
        <w:rPr>
          <w:lang w:val="en-AE"/>
        </w:rPr>
        <w:t xml:space="preserve">Keyword-based: Look for </w:t>
      </w:r>
      <w:r w:rsidRPr="004B7260">
        <w:rPr>
          <w:i/>
          <w:iCs/>
          <w:lang w:val="en-AE"/>
        </w:rPr>
        <w:t>wh-words</w:t>
      </w:r>
      <w:r w:rsidRPr="004B7260">
        <w:rPr>
          <w:lang w:val="en-AE"/>
        </w:rPr>
        <w:t xml:space="preserve"> (what, why, how, when, where)</w:t>
      </w:r>
    </w:p>
    <w:p w14:paraId="1437FBBA" w14:textId="32C7E063" w:rsidR="004B7260" w:rsidRPr="004B7260" w:rsidRDefault="004B7260" w:rsidP="004B7260">
      <w:pPr>
        <w:numPr>
          <w:ilvl w:val="0"/>
          <w:numId w:val="10"/>
        </w:numPr>
        <w:rPr>
          <w:lang w:val="en-AE"/>
        </w:rPr>
      </w:pPr>
      <w:r w:rsidRPr="004B7260">
        <w:rPr>
          <w:lang w:val="en-AE"/>
        </w:rPr>
        <w:t xml:space="preserve">ML-based: Train a classifier on </w:t>
      </w:r>
      <w:r w:rsidRPr="004B7260">
        <w:rPr>
          <w:lang w:val="en-AE"/>
        </w:rPr>
        <w:t>labelled</w:t>
      </w:r>
      <w:r w:rsidRPr="004B7260">
        <w:rPr>
          <w:lang w:val="en-AE"/>
        </w:rPr>
        <w:t xml:space="preserve"> questions vs statements</w:t>
      </w:r>
    </w:p>
    <w:p w14:paraId="613B22F7" w14:textId="77777777" w:rsidR="007133FC" w:rsidRPr="003B643C" w:rsidRDefault="00000000" w:rsidP="00BC1069">
      <w:pPr>
        <w:rPr>
          <w:b/>
          <w:bCs/>
        </w:rPr>
      </w:pPr>
      <w:r w:rsidRPr="003B643C">
        <w:rPr>
          <w:b/>
          <w:bCs/>
        </w:rPr>
        <w:t>4. Scenario: Language Detection for Multilingual Inputs</w:t>
      </w:r>
    </w:p>
    <w:p w14:paraId="34B93F5D" w14:textId="77777777" w:rsidR="007133FC" w:rsidRPr="003B643C" w:rsidRDefault="00000000" w:rsidP="00BC1069">
      <w:pPr>
        <w:rPr>
          <w:b/>
          <w:bCs/>
        </w:rPr>
      </w:pPr>
      <w:r w:rsidRPr="003B643C">
        <w:rPr>
          <w:b/>
          <w:bCs/>
        </w:rPr>
        <w:t>Question: A user enters text on your website, and you need to detect the language. How would you do that?</w:t>
      </w:r>
    </w:p>
    <w:p w14:paraId="40CA2D8E" w14:textId="1520F761" w:rsidR="004B7260" w:rsidRPr="004B7260" w:rsidRDefault="004B7260" w:rsidP="004B7260">
      <w:pPr>
        <w:rPr>
          <w:b/>
          <w:bCs/>
          <w:lang w:val="en-AE"/>
        </w:rPr>
      </w:pPr>
      <w:r w:rsidRPr="004B7260">
        <w:rPr>
          <w:b/>
          <w:bCs/>
          <w:lang w:val="en-AE"/>
        </w:rPr>
        <w:t>Language Detection for Multilingual Inputs</w:t>
      </w:r>
      <w:r>
        <w:rPr>
          <w:b/>
          <w:bCs/>
          <w:lang w:val="en-AE"/>
        </w:rPr>
        <w:t xml:space="preserve">, </w:t>
      </w:r>
      <w:r w:rsidRPr="004B7260">
        <w:rPr>
          <w:lang w:val="en-AE"/>
        </w:rPr>
        <w:t>Identify the language of input text.</w:t>
      </w:r>
    </w:p>
    <w:p w14:paraId="274273AF" w14:textId="425D31F3" w:rsidR="004B7260" w:rsidRPr="004B7260" w:rsidRDefault="004B7260" w:rsidP="004B7260">
      <w:pPr>
        <w:rPr>
          <w:lang w:val="en-AE"/>
        </w:rPr>
      </w:pPr>
      <w:r w:rsidRPr="004B7260">
        <w:rPr>
          <w:lang w:val="en-AE"/>
        </w:rPr>
        <w:t>Logical Solution:</w:t>
      </w:r>
    </w:p>
    <w:p w14:paraId="3B5CC4E9" w14:textId="77777777" w:rsidR="004B7260" w:rsidRPr="004B7260" w:rsidRDefault="004B7260" w:rsidP="004B7260">
      <w:pPr>
        <w:numPr>
          <w:ilvl w:val="0"/>
          <w:numId w:val="11"/>
        </w:numPr>
        <w:rPr>
          <w:lang w:val="en-AE"/>
        </w:rPr>
      </w:pPr>
      <w:r w:rsidRPr="004B7260">
        <w:rPr>
          <w:lang w:val="en-AE"/>
        </w:rPr>
        <w:t>Analyze character patterns (n-grams).</w:t>
      </w:r>
    </w:p>
    <w:p w14:paraId="70FAEB4B" w14:textId="77777777" w:rsidR="004B7260" w:rsidRPr="004B7260" w:rsidRDefault="004B7260" w:rsidP="004B7260">
      <w:pPr>
        <w:numPr>
          <w:ilvl w:val="0"/>
          <w:numId w:val="11"/>
        </w:numPr>
        <w:rPr>
          <w:lang w:val="en-AE"/>
        </w:rPr>
      </w:pPr>
      <w:r w:rsidRPr="004B7260">
        <w:rPr>
          <w:lang w:val="en-AE"/>
        </w:rPr>
        <w:t>Compare word frequencies across languages.</w:t>
      </w:r>
    </w:p>
    <w:p w14:paraId="6521957A" w14:textId="77777777" w:rsidR="004B7260" w:rsidRPr="004B7260" w:rsidRDefault="004B7260" w:rsidP="004B7260">
      <w:pPr>
        <w:numPr>
          <w:ilvl w:val="0"/>
          <w:numId w:val="11"/>
        </w:numPr>
        <w:rPr>
          <w:lang w:val="en-AE"/>
        </w:rPr>
      </w:pPr>
      <w:r w:rsidRPr="004B7260">
        <w:rPr>
          <w:lang w:val="en-AE"/>
        </w:rPr>
        <w:t>Use a trained language-detection model.</w:t>
      </w:r>
    </w:p>
    <w:p w14:paraId="726ACD70" w14:textId="77777777" w:rsidR="007133FC" w:rsidRPr="003B643C" w:rsidRDefault="00000000" w:rsidP="00BC1069">
      <w:pPr>
        <w:rPr>
          <w:b/>
          <w:bCs/>
        </w:rPr>
      </w:pPr>
      <w:r w:rsidRPr="003B643C">
        <w:rPr>
          <w:b/>
          <w:bCs/>
        </w:rPr>
        <w:t>5. Scenario: Creating Tags from Blog Articles</w:t>
      </w:r>
    </w:p>
    <w:p w14:paraId="06582592" w14:textId="77777777" w:rsidR="007133FC" w:rsidRPr="003B643C" w:rsidRDefault="00000000" w:rsidP="00BC1069">
      <w:pPr>
        <w:rPr>
          <w:b/>
          <w:bCs/>
        </w:rPr>
      </w:pPr>
      <w:r w:rsidRPr="003B643C">
        <w:rPr>
          <w:b/>
          <w:bCs/>
        </w:rPr>
        <w:t>Question: You want to create automatic tags for blog articles. How can you generate useful keywords?</w:t>
      </w:r>
    </w:p>
    <w:p w14:paraId="67113051" w14:textId="0C60BD71" w:rsidR="004B7260" w:rsidRPr="004B7260" w:rsidRDefault="004B7260" w:rsidP="004B7260">
      <w:pPr>
        <w:rPr>
          <w:lang w:val="en-AE"/>
        </w:rPr>
      </w:pPr>
      <w:r w:rsidRPr="004B7260">
        <w:rPr>
          <w:b/>
          <w:bCs/>
          <w:lang w:val="en-AE"/>
        </w:rPr>
        <w:t>Creating Tags from Blog Articles</w:t>
      </w:r>
      <w:r>
        <w:rPr>
          <w:b/>
          <w:bCs/>
          <w:lang w:val="en-AE"/>
        </w:rPr>
        <w:t xml:space="preserve">, </w:t>
      </w:r>
      <w:r w:rsidRPr="004B7260">
        <w:rPr>
          <w:lang w:val="en-AE"/>
        </w:rPr>
        <w:t>automatically</w:t>
      </w:r>
      <w:r w:rsidRPr="004B7260">
        <w:rPr>
          <w:lang w:val="en-AE"/>
        </w:rPr>
        <w:t xml:space="preserve"> generate meaningful tags.</w:t>
      </w:r>
    </w:p>
    <w:p w14:paraId="1977907C" w14:textId="2135B32A" w:rsidR="004B7260" w:rsidRPr="004B7260" w:rsidRDefault="004B7260" w:rsidP="004B7260">
      <w:pPr>
        <w:rPr>
          <w:lang w:val="en-AE"/>
        </w:rPr>
      </w:pPr>
      <w:r w:rsidRPr="004B7260">
        <w:rPr>
          <w:lang w:val="en-AE"/>
        </w:rPr>
        <w:t>Logical Solution</w:t>
      </w:r>
      <w:r w:rsidRPr="004B7260">
        <w:rPr>
          <w:lang w:val="en-AE"/>
        </w:rPr>
        <w:t>:</w:t>
      </w:r>
    </w:p>
    <w:p w14:paraId="1AEE9E98" w14:textId="77777777" w:rsidR="004B7260" w:rsidRPr="004B7260" w:rsidRDefault="004B7260" w:rsidP="004B7260">
      <w:pPr>
        <w:numPr>
          <w:ilvl w:val="0"/>
          <w:numId w:val="12"/>
        </w:numPr>
        <w:rPr>
          <w:lang w:val="en-AE"/>
        </w:rPr>
      </w:pPr>
      <w:r w:rsidRPr="004B7260">
        <w:rPr>
          <w:lang w:val="en-AE"/>
        </w:rPr>
        <w:t>Tokenize text and remove stop words.</w:t>
      </w:r>
    </w:p>
    <w:p w14:paraId="4F46F3E0" w14:textId="77777777" w:rsidR="004B7260" w:rsidRPr="004B7260" w:rsidRDefault="004B7260" w:rsidP="004B7260">
      <w:pPr>
        <w:numPr>
          <w:ilvl w:val="0"/>
          <w:numId w:val="12"/>
        </w:numPr>
        <w:rPr>
          <w:lang w:val="en-AE"/>
        </w:rPr>
      </w:pPr>
      <w:r w:rsidRPr="004B7260">
        <w:rPr>
          <w:lang w:val="en-AE"/>
        </w:rPr>
        <w:t>Extract nouns and noun phrases.</w:t>
      </w:r>
    </w:p>
    <w:p w14:paraId="7006BD3A" w14:textId="77777777" w:rsidR="004B7260" w:rsidRPr="004B7260" w:rsidRDefault="004B7260" w:rsidP="004B7260">
      <w:pPr>
        <w:numPr>
          <w:ilvl w:val="0"/>
          <w:numId w:val="12"/>
        </w:numPr>
        <w:rPr>
          <w:lang w:val="en-AE"/>
        </w:rPr>
      </w:pPr>
      <w:r w:rsidRPr="004B7260">
        <w:rPr>
          <w:lang w:val="en-AE"/>
        </w:rPr>
        <w:t>Rank keywords using:</w:t>
      </w:r>
    </w:p>
    <w:p w14:paraId="4D9646A4" w14:textId="77777777" w:rsidR="004B7260" w:rsidRPr="004B7260" w:rsidRDefault="004B7260" w:rsidP="004B7260">
      <w:pPr>
        <w:numPr>
          <w:ilvl w:val="1"/>
          <w:numId w:val="12"/>
        </w:numPr>
        <w:rPr>
          <w:lang w:val="en-AE"/>
        </w:rPr>
      </w:pPr>
      <w:r w:rsidRPr="004B7260">
        <w:rPr>
          <w:lang w:val="en-AE"/>
        </w:rPr>
        <w:t>Frequency</w:t>
      </w:r>
    </w:p>
    <w:p w14:paraId="1920E310" w14:textId="77777777" w:rsidR="004B7260" w:rsidRPr="004B7260" w:rsidRDefault="004B7260" w:rsidP="004B7260">
      <w:pPr>
        <w:numPr>
          <w:ilvl w:val="1"/>
          <w:numId w:val="12"/>
        </w:numPr>
        <w:rPr>
          <w:lang w:val="en-AE"/>
        </w:rPr>
      </w:pPr>
      <w:r w:rsidRPr="004B7260">
        <w:rPr>
          <w:lang w:val="en-AE"/>
        </w:rPr>
        <w:t>TF-IDF</w:t>
      </w:r>
    </w:p>
    <w:p w14:paraId="1DB39C5B" w14:textId="00A9E739" w:rsidR="004B7260" w:rsidRPr="004B7260" w:rsidRDefault="004B7260" w:rsidP="004B7260">
      <w:pPr>
        <w:numPr>
          <w:ilvl w:val="1"/>
          <w:numId w:val="12"/>
        </w:numPr>
        <w:rPr>
          <w:lang w:val="en-AE"/>
        </w:rPr>
      </w:pPr>
      <w:r w:rsidRPr="004B7260">
        <w:rPr>
          <w:lang w:val="en-AE"/>
        </w:rPr>
        <w:lastRenderedPageBreak/>
        <w:t>Text</w:t>
      </w:r>
      <w:r w:rsidR="0002523C">
        <w:rPr>
          <w:lang w:val="en-AE"/>
        </w:rPr>
        <w:t xml:space="preserve"> </w:t>
      </w:r>
      <w:r w:rsidRPr="004B7260">
        <w:rPr>
          <w:lang w:val="en-AE"/>
        </w:rPr>
        <w:t>Rank</w:t>
      </w:r>
    </w:p>
    <w:p w14:paraId="0E8203BD" w14:textId="77777777" w:rsidR="004B7260" w:rsidRPr="004B7260" w:rsidRDefault="004B7260" w:rsidP="004B7260">
      <w:pPr>
        <w:numPr>
          <w:ilvl w:val="0"/>
          <w:numId w:val="12"/>
        </w:numPr>
        <w:rPr>
          <w:lang w:val="en-AE"/>
        </w:rPr>
      </w:pPr>
      <w:r w:rsidRPr="004B7260">
        <w:rPr>
          <w:lang w:val="en-AE"/>
        </w:rPr>
        <w:t>Select top-ranked words as tags.</w:t>
      </w:r>
    </w:p>
    <w:p w14:paraId="7736FFC5" w14:textId="1C2F37D3" w:rsidR="007133FC" w:rsidRPr="003B643C" w:rsidRDefault="00000000" w:rsidP="00BC1069">
      <w:pPr>
        <w:rPr>
          <w:b/>
          <w:bCs/>
        </w:rPr>
      </w:pPr>
      <w:r w:rsidRPr="003B643C">
        <w:rPr>
          <w:b/>
          <w:bCs/>
        </w:rPr>
        <w:t>6. Scenario: Convert Text to Lowercase for Uniformity</w:t>
      </w:r>
    </w:p>
    <w:p w14:paraId="578B6B5A" w14:textId="77777777" w:rsidR="004B7260" w:rsidRDefault="00000000" w:rsidP="004B7260">
      <w:pPr>
        <w:rPr>
          <w:b/>
          <w:bCs/>
        </w:rPr>
      </w:pPr>
      <w:r w:rsidRPr="003B643C">
        <w:rPr>
          <w:b/>
          <w:bCs/>
        </w:rPr>
        <w:t>Question: Why is converting all text to lowercase useful in NLP?</w:t>
      </w:r>
    </w:p>
    <w:p w14:paraId="418135FE" w14:textId="5682D84A" w:rsidR="004B7260" w:rsidRDefault="004B7260" w:rsidP="004B7260">
      <w:r w:rsidRPr="004B7260">
        <w:rPr>
          <w:b/>
          <w:bCs/>
        </w:rPr>
        <w:t xml:space="preserve">Convert Text to Lowercase for </w:t>
      </w:r>
      <w:r w:rsidRPr="004B7260">
        <w:rPr>
          <w:b/>
          <w:bCs/>
        </w:rPr>
        <w:t>Uniformity</w:t>
      </w:r>
      <w:r>
        <w:rPr>
          <w:b/>
          <w:bCs/>
        </w:rPr>
        <w:t xml:space="preserve">, </w:t>
      </w:r>
      <w:r w:rsidRPr="004B7260">
        <w:t>Ensure</w:t>
      </w:r>
      <w:r>
        <w:t xml:space="preserve"> consistency in text processing.</w:t>
      </w:r>
    </w:p>
    <w:p w14:paraId="6985847D" w14:textId="77777777" w:rsidR="00D8760A" w:rsidRDefault="004B7260" w:rsidP="00D8760A">
      <w:pPr>
        <w:rPr>
          <w:rStyle w:val="Strong"/>
        </w:rPr>
      </w:pPr>
      <w:r>
        <w:rPr>
          <w:rStyle w:val="Strong"/>
        </w:rPr>
        <w:t>Why it matters:</w:t>
      </w:r>
    </w:p>
    <w:p w14:paraId="2548ED11" w14:textId="62DDEBC6" w:rsidR="00D8760A" w:rsidRDefault="004B7260" w:rsidP="00D8760A">
      <w:pPr>
        <w:pStyle w:val="ListParagraph"/>
        <w:numPr>
          <w:ilvl w:val="0"/>
          <w:numId w:val="14"/>
        </w:numPr>
      </w:pPr>
      <w:r>
        <w:t>Prevents duplicates (</w:t>
      </w:r>
      <w:r w:rsidRPr="00D8760A">
        <w:rPr>
          <w:rStyle w:val="HTMLCode"/>
          <w:rFonts w:eastAsia="Arial"/>
        </w:rPr>
        <w:t>"Apple"</w:t>
      </w:r>
      <w:r>
        <w:t xml:space="preserve"> vs </w:t>
      </w:r>
      <w:r w:rsidRPr="00D8760A">
        <w:rPr>
          <w:rStyle w:val="HTMLCode"/>
          <w:rFonts w:eastAsia="Arial"/>
        </w:rPr>
        <w:t>"apple"</w:t>
      </w:r>
      <w:r>
        <w:t>)</w:t>
      </w:r>
      <w:r w:rsidR="0002523C">
        <w:t>.</w:t>
      </w:r>
    </w:p>
    <w:p w14:paraId="58526AD2" w14:textId="65DCCE29" w:rsidR="00D8760A" w:rsidRDefault="004B7260" w:rsidP="00D8760A">
      <w:pPr>
        <w:pStyle w:val="ListParagraph"/>
        <w:numPr>
          <w:ilvl w:val="0"/>
          <w:numId w:val="14"/>
        </w:numPr>
      </w:pPr>
      <w:r>
        <w:t>Reduces vocabulary size</w:t>
      </w:r>
      <w:r w:rsidR="0002523C">
        <w:t>.</w:t>
      </w:r>
    </w:p>
    <w:p w14:paraId="6208432F" w14:textId="111821FE" w:rsidR="007133FC" w:rsidRDefault="004B7260" w:rsidP="009B0DAA">
      <w:pPr>
        <w:pStyle w:val="ListParagraph"/>
        <w:numPr>
          <w:ilvl w:val="0"/>
          <w:numId w:val="14"/>
        </w:numPr>
      </w:pPr>
      <w:r>
        <w:t>Improves accuracy in counting, searching, and matching</w:t>
      </w:r>
      <w:r w:rsidR="0002523C">
        <w:t>.</w:t>
      </w:r>
    </w:p>
    <w:sectPr w:rsidR="007133FC">
      <w:headerReference w:type="default" r:id="rId8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670E9" w14:textId="77777777" w:rsidR="004660BE" w:rsidRDefault="004660BE">
      <w:pPr>
        <w:spacing w:line="240" w:lineRule="auto"/>
      </w:pPr>
      <w:r>
        <w:separator/>
      </w:r>
    </w:p>
  </w:endnote>
  <w:endnote w:type="continuationSeparator" w:id="0">
    <w:p w14:paraId="439B71C7" w14:textId="77777777" w:rsidR="004660BE" w:rsidRDefault="004660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26049" w14:textId="77777777" w:rsidR="004660BE" w:rsidRDefault="004660BE">
      <w:r>
        <w:separator/>
      </w:r>
    </w:p>
  </w:footnote>
  <w:footnote w:type="continuationSeparator" w:id="0">
    <w:p w14:paraId="663CD95C" w14:textId="77777777" w:rsidR="004660BE" w:rsidRDefault="004660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8074C" w14:textId="77777777" w:rsidR="007133FC" w:rsidRDefault="00000000">
    <w:pPr>
      <w:pStyle w:val="Header"/>
    </w:pPr>
    <w:r>
      <w:pict w14:anchorId="75C3E9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A46A9B"/>
    <w:multiLevelType w:val="multilevel"/>
    <w:tmpl w:val="9D0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C3EB8"/>
    <w:multiLevelType w:val="multilevel"/>
    <w:tmpl w:val="9D0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D517F"/>
    <w:multiLevelType w:val="multilevel"/>
    <w:tmpl w:val="9D0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65985"/>
    <w:multiLevelType w:val="multilevel"/>
    <w:tmpl w:val="9D0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17B58"/>
    <w:multiLevelType w:val="multilevel"/>
    <w:tmpl w:val="9D0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25124"/>
    <w:multiLevelType w:val="multilevel"/>
    <w:tmpl w:val="9D0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9F707A"/>
    <w:multiLevelType w:val="multilevel"/>
    <w:tmpl w:val="9D0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C55CC3"/>
    <w:multiLevelType w:val="multilevel"/>
    <w:tmpl w:val="9D0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645150">
    <w:abstractNumId w:val="3"/>
  </w:num>
  <w:num w:numId="2" w16cid:durableId="44839592">
    <w:abstractNumId w:val="2"/>
  </w:num>
  <w:num w:numId="3" w16cid:durableId="1496140464">
    <w:abstractNumId w:val="11"/>
  </w:num>
  <w:num w:numId="4" w16cid:durableId="288365924">
    <w:abstractNumId w:val="1"/>
  </w:num>
  <w:num w:numId="5" w16cid:durableId="591091308">
    <w:abstractNumId w:val="0"/>
  </w:num>
  <w:num w:numId="6" w16cid:durableId="307907223">
    <w:abstractNumId w:val="4"/>
  </w:num>
  <w:num w:numId="7" w16cid:durableId="2007438493">
    <w:abstractNumId w:val="6"/>
  </w:num>
  <w:num w:numId="8" w16cid:durableId="619845139">
    <w:abstractNumId w:val="13"/>
  </w:num>
  <w:num w:numId="9" w16cid:durableId="842554920">
    <w:abstractNumId w:val="9"/>
  </w:num>
  <w:num w:numId="10" w16cid:durableId="1594819844">
    <w:abstractNumId w:val="10"/>
  </w:num>
  <w:num w:numId="11" w16cid:durableId="1190144660">
    <w:abstractNumId w:val="7"/>
  </w:num>
  <w:num w:numId="12" w16cid:durableId="22901169">
    <w:abstractNumId w:val="5"/>
  </w:num>
  <w:num w:numId="13" w16cid:durableId="1162356579">
    <w:abstractNumId w:val="12"/>
  </w:num>
  <w:num w:numId="14" w16cid:durableId="21340087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3FC"/>
    <w:rsid w:val="0002523C"/>
    <w:rsid w:val="000C7583"/>
    <w:rsid w:val="00206300"/>
    <w:rsid w:val="00315AE6"/>
    <w:rsid w:val="003B643C"/>
    <w:rsid w:val="004660BE"/>
    <w:rsid w:val="004B7260"/>
    <w:rsid w:val="004D4E46"/>
    <w:rsid w:val="007133FC"/>
    <w:rsid w:val="00933A62"/>
    <w:rsid w:val="00BC1069"/>
    <w:rsid w:val="00D8760A"/>
    <w:rsid w:val="1984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F9163"/>
  <w15:docId w15:val="{5E2DD28D-F36C-4E74-BC4C-7360D722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B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/>
    </w:rPr>
  </w:style>
  <w:style w:type="character" w:styleId="Strong">
    <w:name w:val="Strong"/>
    <w:basedOn w:val="DefaultParagraphFont"/>
    <w:uiPriority w:val="22"/>
    <w:qFormat/>
    <w:rsid w:val="003B643C"/>
    <w:rPr>
      <w:b/>
      <w:bCs/>
    </w:rPr>
  </w:style>
  <w:style w:type="paragraph" w:styleId="ListParagraph">
    <w:name w:val="List Paragraph"/>
    <w:basedOn w:val="Normal"/>
    <w:uiPriority w:val="99"/>
    <w:unhideWhenUsed/>
    <w:rsid w:val="00206300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4B72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56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6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1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14</cp:revision>
  <dcterms:created xsi:type="dcterms:W3CDTF">2025-04-23T12:06:00Z</dcterms:created>
  <dcterms:modified xsi:type="dcterms:W3CDTF">2026-01-21T10:03:00Z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429B7FB73F394F30A00A08BB8266631E_12</vt:lpwstr>
  </property>
</Properties>
</file>